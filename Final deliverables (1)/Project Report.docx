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388BA5AE" w:rsidR="00F9546E"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SMART FARMING – AN IOT ENABLED SMART FARMING APPLICATION</w:t>
      </w:r>
    </w:p>
    <w:p w14:paraId="605FDF3F" w14:textId="6C3D74EE" w:rsidR="0081168A"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TEAMID:PNT2022TMID031</w:t>
      </w:r>
      <w:r w:rsidR="0021783E">
        <w:rPr>
          <w:rStyle w:val="markedcontent"/>
          <w:rFonts w:ascii="Arial" w:hAnsi="Arial" w:cs="Arial"/>
          <w:b/>
          <w:bCs/>
          <w:sz w:val="28"/>
          <w:szCs w:val="28"/>
          <w:u w:val="single"/>
        </w:rPr>
        <w:t>66</w:t>
      </w:r>
    </w:p>
    <w:p w14:paraId="4659337C" w14:textId="0E0DF626" w:rsidR="0081168A" w:rsidRPr="00F9546E" w:rsidRDefault="0081168A"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t>PROJECT REPORT</w:t>
      </w:r>
    </w:p>
    <w:p w14:paraId="7723F786" w14:textId="59EA9714" w:rsidR="002B2979" w:rsidRPr="006F768C" w:rsidRDefault="002B2979" w:rsidP="00F9546E">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INTRODUCTION</w:t>
      </w:r>
      <w:r w:rsidR="00F9546E" w:rsidRPr="006F768C">
        <w:rPr>
          <w:rFonts w:ascii="Times New Roman" w:eastAsia="Times New Roman" w:hAnsi="Times New Roman" w:cs="Times New Roman"/>
          <w:b/>
          <w:color w:val="000000"/>
          <w:sz w:val="28"/>
          <w:szCs w:val="28"/>
          <w:lang w:bidi="ar-SA"/>
        </w:rPr>
        <w:t xml:space="preserve"> </w:t>
      </w:r>
    </w:p>
    <w:p w14:paraId="17B2B1C9" w14:textId="6CBA1276" w:rsidR="006F768C" w:rsidRPr="0081168A" w:rsidRDefault="006F768C" w:rsidP="006F768C">
      <w:pPr>
        <w:pStyle w:val="ListParagraph"/>
        <w:spacing w:after="200" w:line="276" w:lineRule="auto"/>
        <w:ind w:left="360" w:firstLine="0"/>
      </w:pPr>
    </w:p>
    <w:p w14:paraId="3C037C6B" w14:textId="6DA990E3" w:rsidR="00FF01D5" w:rsidRPr="00FF01D5" w:rsidRDefault="00FF01D5" w:rsidP="00FF01D5">
      <w:pPr>
        <w:spacing w:line="0" w:lineRule="atLeast"/>
        <w:rPr>
          <w:rFonts w:ascii="Times New Roman" w:eastAsia="Arial" w:hAnsi="Times New Roman" w:cs="Times New Roman"/>
          <w:bCs/>
          <w:sz w:val="24"/>
          <w:szCs w:val="24"/>
        </w:rPr>
      </w:pPr>
      <w:r w:rsidRPr="00FF01D5">
        <w:rPr>
          <w:rFonts w:ascii="Times New Roman" w:eastAsia="Arial" w:hAnsi="Times New Roman" w:cs="Times New Roman"/>
          <w:bCs/>
          <w:sz w:val="24"/>
          <w:szCs w:val="24"/>
        </w:rPr>
        <w:t>1.1 Overview</w:t>
      </w:r>
    </w:p>
    <w:p w14:paraId="6CC8F287" w14:textId="1A66326A" w:rsidR="00FF01D5" w:rsidRPr="00FF01D5" w:rsidRDefault="00FF01D5" w:rsidP="00FF01D5">
      <w:pPr>
        <w:spacing w:line="313" w:lineRule="auto"/>
        <w:ind w:left="720" w:right="20"/>
        <w:rPr>
          <w:rFonts w:ascii="Times New Roman" w:eastAsia="Arial" w:hAnsi="Times New Roman" w:cs="Times New Roman"/>
          <w:sz w:val="24"/>
          <w:szCs w:val="24"/>
        </w:rPr>
      </w:pPr>
      <w:r w:rsidRPr="00FF01D5">
        <w:rPr>
          <w:rFonts w:ascii="Times New Roman" w:eastAsia="Arial" w:hAnsi="Times New Roman" w:cs="Times New Roman"/>
          <w:sz w:val="24"/>
          <w:szCs w:val="24"/>
        </w:rPr>
        <w:t xml:space="preserve">This is a Smart </w:t>
      </w:r>
      <w:r>
        <w:rPr>
          <w:rFonts w:ascii="Times New Roman" w:eastAsia="Arial" w:hAnsi="Times New Roman" w:cs="Times New Roman"/>
          <w:sz w:val="24"/>
          <w:szCs w:val="24"/>
        </w:rPr>
        <w:t xml:space="preserve">Farming application </w:t>
      </w:r>
      <w:r w:rsidRPr="00FF01D5">
        <w:rPr>
          <w:rFonts w:ascii="Times New Roman" w:eastAsia="Arial" w:hAnsi="Times New Roman" w:cs="Times New Roman"/>
          <w:sz w:val="24"/>
          <w:szCs w:val="24"/>
        </w:rPr>
        <w:t xml:space="preserve"> project based on Internet Of Things (IoT), that can measure soil moisture, Humidity and temperature conditions for agriculture using Watson IoT services. 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w:t>
      </w:r>
    </w:p>
    <w:p w14:paraId="740D2731" w14:textId="77777777" w:rsidR="00FF01D5" w:rsidRPr="00FF01D5" w:rsidRDefault="00FF01D5" w:rsidP="00FF01D5">
      <w:pPr>
        <w:spacing w:line="297" w:lineRule="auto"/>
        <w:ind w:left="720" w:right="580"/>
        <w:rPr>
          <w:rFonts w:ascii="Times New Roman" w:eastAsia="Arial" w:hAnsi="Times New Roman" w:cs="Times New Roman"/>
          <w:sz w:val="24"/>
          <w:szCs w:val="24"/>
        </w:rPr>
      </w:pPr>
      <w:r w:rsidRPr="00FF01D5">
        <w:rPr>
          <w:rFonts w:ascii="Times New Roman" w:eastAsia="Arial" w:hAnsi="Times New Roman" w:cs="Times New Roman"/>
          <w:sz w:val="24"/>
          <w:szCs w:val="24"/>
        </w:rPr>
        <w:t>In this project we have not used any hardware. Instead of real soil moisture, Humidity and Temperature data obtained from sensors we make use of IBM IoT Simulator which can transmit these parameters as required.</w:t>
      </w:r>
    </w:p>
    <w:p w14:paraId="37A57046" w14:textId="77777777" w:rsidR="00FF01D5" w:rsidRPr="00FF01D5" w:rsidRDefault="00FF01D5" w:rsidP="00FF01D5">
      <w:pPr>
        <w:spacing w:line="2" w:lineRule="exact"/>
        <w:rPr>
          <w:rFonts w:ascii="Times New Roman" w:eastAsia="Times New Roman" w:hAnsi="Times New Roman" w:cs="Times New Roman"/>
          <w:sz w:val="24"/>
          <w:szCs w:val="24"/>
        </w:rPr>
      </w:pPr>
    </w:p>
    <w:p w14:paraId="60D0EF71" w14:textId="77777777" w:rsidR="00FF01D5" w:rsidRPr="00FF01D5" w:rsidRDefault="00FF01D5" w:rsidP="00FF01D5">
      <w:pPr>
        <w:numPr>
          <w:ilvl w:val="0"/>
          <w:numId w:val="13"/>
        </w:numPr>
        <w:tabs>
          <w:tab w:val="left" w:pos="1435"/>
        </w:tabs>
        <w:spacing w:after="0" w:line="313" w:lineRule="auto"/>
        <w:ind w:left="1440" w:right="100" w:hanging="360"/>
        <w:rPr>
          <w:rFonts w:ascii="Times New Roman" w:eastAsia="Arial" w:hAnsi="Times New Roman" w:cs="Times New Roman"/>
          <w:sz w:val="24"/>
          <w:szCs w:val="24"/>
        </w:rPr>
      </w:pPr>
      <w:r w:rsidRPr="00FF01D5">
        <w:rPr>
          <w:rFonts w:ascii="Times New Roman" w:eastAsia="Arial" w:hAnsi="Times New Roman" w:cs="Times New Roman"/>
          <w:b/>
          <w:sz w:val="24"/>
          <w:szCs w:val="24"/>
        </w:rPr>
        <w:t xml:space="preserve">Project Requirements </w:t>
      </w:r>
      <w:r w:rsidRPr="00FF01D5">
        <w:rPr>
          <w:rFonts w:ascii="Times New Roman" w:eastAsia="Arial" w:hAnsi="Times New Roman" w:cs="Times New Roman"/>
          <w:sz w:val="24"/>
          <w:szCs w:val="24"/>
        </w:rPr>
        <w:t>: Node-RED, IBM Cloud, IBM Watson IoT, Node.js, IBM</w:t>
      </w:r>
      <w:r w:rsidRPr="00FF01D5">
        <w:rPr>
          <w:rFonts w:ascii="Times New Roman" w:eastAsia="Arial" w:hAnsi="Times New Roman" w:cs="Times New Roman"/>
          <w:b/>
          <w:sz w:val="24"/>
          <w:szCs w:val="24"/>
        </w:rPr>
        <w:t xml:space="preserve"> </w:t>
      </w:r>
      <w:r w:rsidRPr="00FF01D5">
        <w:rPr>
          <w:rFonts w:ascii="Times New Roman" w:eastAsia="Arial" w:hAnsi="Times New Roman" w:cs="Times New Roman"/>
          <w:sz w:val="24"/>
          <w:szCs w:val="24"/>
        </w:rPr>
        <w:t>Device, IBM IoT Simulator, Python 3.8, Open Weather API platform.</w:t>
      </w:r>
    </w:p>
    <w:p w14:paraId="4A7E9CDD" w14:textId="77777777" w:rsidR="00FF01D5" w:rsidRPr="00FF01D5" w:rsidRDefault="00FF01D5" w:rsidP="00FF01D5">
      <w:pPr>
        <w:numPr>
          <w:ilvl w:val="0"/>
          <w:numId w:val="13"/>
        </w:numPr>
        <w:tabs>
          <w:tab w:val="left" w:pos="1440"/>
        </w:tabs>
        <w:spacing w:after="0" w:line="0" w:lineRule="atLeast"/>
        <w:ind w:left="1440" w:hanging="360"/>
        <w:rPr>
          <w:rFonts w:ascii="Times New Roman" w:eastAsia="Arial" w:hAnsi="Times New Roman" w:cs="Times New Roman"/>
          <w:sz w:val="24"/>
          <w:szCs w:val="24"/>
        </w:rPr>
      </w:pPr>
      <w:r w:rsidRPr="00FF01D5">
        <w:rPr>
          <w:rFonts w:ascii="Times New Roman" w:eastAsia="Arial" w:hAnsi="Times New Roman" w:cs="Times New Roman"/>
          <w:b/>
          <w:sz w:val="24"/>
          <w:szCs w:val="24"/>
        </w:rPr>
        <w:t xml:space="preserve">Project Deliverables </w:t>
      </w:r>
      <w:r w:rsidRPr="00FF01D5">
        <w:rPr>
          <w:rFonts w:ascii="Times New Roman" w:eastAsia="Arial" w:hAnsi="Times New Roman" w:cs="Times New Roman"/>
          <w:sz w:val="24"/>
          <w:szCs w:val="24"/>
        </w:rPr>
        <w:t>: Application for IoT based Smart Agriculture System</w:t>
      </w:r>
    </w:p>
    <w:p w14:paraId="7654A9D1" w14:textId="77777777" w:rsidR="00FF01D5" w:rsidRDefault="00FF01D5" w:rsidP="00FF01D5">
      <w:pPr>
        <w:spacing w:line="200" w:lineRule="exact"/>
        <w:rPr>
          <w:rFonts w:ascii="Times New Roman" w:eastAsia="Times New Roman" w:hAnsi="Times New Roman"/>
        </w:rPr>
      </w:pPr>
    </w:p>
    <w:p w14:paraId="2903A778" w14:textId="77777777" w:rsidR="00FF01D5" w:rsidRDefault="00FF01D5" w:rsidP="00FF01D5">
      <w:pPr>
        <w:spacing w:line="240" w:lineRule="exact"/>
        <w:rPr>
          <w:rFonts w:ascii="Times New Roman" w:eastAsia="Times New Roman" w:hAnsi="Times New Roman"/>
        </w:rPr>
      </w:pPr>
    </w:p>
    <w:p w14:paraId="0C3C79D8" w14:textId="77777777" w:rsidR="00FF01D5" w:rsidRPr="00CF40DA" w:rsidRDefault="00FF01D5" w:rsidP="00FF01D5">
      <w:pPr>
        <w:spacing w:line="0" w:lineRule="atLeast"/>
        <w:rPr>
          <w:rFonts w:ascii="Arial" w:eastAsia="Arial" w:hAnsi="Arial"/>
          <w:bCs/>
          <w:sz w:val="36"/>
        </w:rPr>
      </w:pPr>
      <w:r w:rsidRPr="00CF40DA">
        <w:rPr>
          <w:rFonts w:ascii="Arial" w:eastAsia="Arial" w:hAnsi="Arial"/>
          <w:bCs/>
          <w:sz w:val="36"/>
        </w:rPr>
        <w:t>1.2 Purpose</w:t>
      </w:r>
    </w:p>
    <w:p w14:paraId="071AFF61" w14:textId="77777777" w:rsidR="00FF01D5" w:rsidRPr="00CF40DA" w:rsidRDefault="00FF01D5" w:rsidP="00FF01D5">
      <w:pPr>
        <w:spacing w:line="270" w:lineRule="exact"/>
        <w:rPr>
          <w:rFonts w:ascii="Times New Roman" w:eastAsia="Times New Roman" w:hAnsi="Times New Roman"/>
          <w:bCs/>
        </w:rPr>
      </w:pPr>
    </w:p>
    <w:p w14:paraId="31C3F0A6" w14:textId="77777777" w:rsidR="00FF01D5" w:rsidRDefault="00FF01D5" w:rsidP="00FF01D5">
      <w:pPr>
        <w:spacing w:line="313" w:lineRule="auto"/>
        <w:ind w:left="720" w:right="120"/>
        <w:rPr>
          <w:rFonts w:ascii="Arial" w:eastAsia="Arial" w:hAnsi="Arial"/>
          <w:sz w:val="24"/>
        </w:rPr>
      </w:pPr>
      <w:r>
        <w:rPr>
          <w:rFonts w:ascii="Arial" w:eastAsia="Arial" w:hAnsi="Arial"/>
          <w:sz w:val="24"/>
        </w:rPr>
        <w:t>IoT based farming is grooming nowadays because it improves the entire agriculture system by monitoring the field in real-time. With the help of IoT in agriculture not only saves the time but also reduces the extravagant use of resources such as water and electricity.</w:t>
      </w:r>
    </w:p>
    <w:p w14:paraId="44F3E3ED" w14:textId="77777777" w:rsidR="00FF01D5" w:rsidRDefault="00FF01D5" w:rsidP="00FF01D5">
      <w:pPr>
        <w:spacing w:line="75" w:lineRule="exact"/>
        <w:rPr>
          <w:rFonts w:ascii="Times New Roman" w:eastAsia="Times New Roman" w:hAnsi="Times New Roman"/>
        </w:rPr>
      </w:pPr>
    </w:p>
    <w:p w14:paraId="5B7BC9D9" w14:textId="77777777" w:rsidR="00FF01D5" w:rsidRDefault="00FF01D5" w:rsidP="00FF01D5">
      <w:pPr>
        <w:spacing w:line="331" w:lineRule="auto"/>
        <w:ind w:left="720" w:right="100"/>
        <w:rPr>
          <w:rFonts w:ascii="Arial" w:eastAsia="Arial" w:hAnsi="Arial"/>
          <w:sz w:val="23"/>
        </w:rPr>
      </w:pPr>
      <w:r>
        <w:rPr>
          <w:rFonts w:ascii="Arial" w:eastAsia="Arial" w:hAnsi="Arial"/>
          <w:sz w:val="23"/>
        </w:rPr>
        <w:t>Sometimes due to over or less supply of water in the agricultural field crops may not grow proper. Using IoT supply of water and growth of plants can be satisfied to a greater extent. The flow of water can be controlled from the application. Thus this approach towards Agriculture will help the farmers to get better yield at low cost and without much usage of Resources .</w:t>
      </w:r>
    </w:p>
    <w:p w14:paraId="62F0AF91" w14:textId="77777777" w:rsidR="006F768C" w:rsidRPr="006F768C" w:rsidRDefault="006F768C" w:rsidP="006F768C">
      <w:pPr>
        <w:pStyle w:val="ListParagraph"/>
        <w:spacing w:after="200" w:line="276" w:lineRule="auto"/>
        <w:ind w:firstLine="0"/>
        <w:jc w:val="both"/>
        <w:rPr>
          <w:rFonts w:ascii="Times New Roman" w:eastAsia="Times New Roman" w:hAnsi="Times New Roman" w:cs="Times New Roman"/>
          <w:color w:val="000000" w:themeColor="text1"/>
          <w:sz w:val="24"/>
          <w:szCs w:val="24"/>
        </w:rPr>
      </w:pPr>
    </w:p>
    <w:p w14:paraId="307BE8AC" w14:textId="54508DE8" w:rsidR="006F768C" w:rsidRPr="006F768C" w:rsidRDefault="006F768C" w:rsidP="006F768C">
      <w:pPr>
        <w:pStyle w:val="ListParagraph"/>
        <w:spacing w:after="200" w:line="276" w:lineRule="auto"/>
        <w:ind w:firstLine="0"/>
        <w:rPr>
          <w:b/>
          <w:bCs/>
          <w:sz w:val="28"/>
          <w:szCs w:val="28"/>
          <w:u w:val="single"/>
        </w:rPr>
      </w:pPr>
    </w:p>
    <w:p w14:paraId="01F32C2E" w14:textId="071C672E" w:rsidR="006F768C" w:rsidRPr="00693E23" w:rsidRDefault="002B2979" w:rsidP="006F768C">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LITERATURE SURVEY</w:t>
      </w:r>
    </w:p>
    <w:p w14:paraId="67AF1145" w14:textId="77777777" w:rsidR="00693E23" w:rsidRPr="006F768C" w:rsidRDefault="00693E23" w:rsidP="00693E23">
      <w:pPr>
        <w:pStyle w:val="ListParagraph"/>
        <w:spacing w:after="200" w:line="276" w:lineRule="auto"/>
        <w:ind w:left="360" w:firstLine="0"/>
        <w:rPr>
          <w:sz w:val="24"/>
          <w:szCs w:val="24"/>
        </w:rPr>
      </w:pPr>
    </w:p>
    <w:p w14:paraId="5F390270" w14:textId="77777777" w:rsidR="00693E23" w:rsidRDefault="002B2979" w:rsidP="00693E23">
      <w:pPr>
        <w:pStyle w:val="ListParagraph"/>
        <w:numPr>
          <w:ilvl w:val="1"/>
          <w:numId w:val="2"/>
        </w:numPr>
        <w:spacing w:after="200" w:line="276" w:lineRule="auto"/>
        <w:rPr>
          <w:rFonts w:ascii="Times New Roman" w:eastAsia="Times New Roman" w:hAnsi="Times New Roman" w:cs="Times New Roman"/>
          <w:b/>
          <w:bCs/>
          <w:color w:val="000000"/>
          <w:sz w:val="28"/>
          <w:szCs w:val="28"/>
          <w:u w:val="single"/>
        </w:rPr>
      </w:pPr>
      <w:r w:rsidRPr="00693E23">
        <w:rPr>
          <w:rFonts w:ascii="Times New Roman" w:eastAsia="Times New Roman" w:hAnsi="Times New Roman" w:cs="Times New Roman"/>
          <w:b/>
          <w:bCs/>
          <w:color w:val="000000"/>
          <w:sz w:val="28"/>
          <w:szCs w:val="28"/>
          <w:u w:val="single"/>
          <w:lang w:bidi="ar-SA"/>
        </w:rPr>
        <w:t>Existing problem</w:t>
      </w:r>
      <w:r w:rsidR="00F9546E" w:rsidRPr="00693E23">
        <w:rPr>
          <w:rFonts w:ascii="Times New Roman" w:eastAsia="Times New Roman" w:hAnsi="Times New Roman" w:cs="Times New Roman"/>
          <w:b/>
          <w:bCs/>
          <w:color w:val="000000"/>
          <w:sz w:val="28"/>
          <w:szCs w:val="28"/>
          <w:u w:val="single"/>
          <w:lang w:bidi="ar-SA"/>
        </w:rPr>
        <w:t xml:space="preserve"> </w:t>
      </w:r>
    </w:p>
    <w:p w14:paraId="349D682A"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702F9827" w14:textId="291F661E" w:rsidR="00693E23" w:rsidRPr="00693E23" w:rsidRDefault="00693E23" w:rsidP="00693E23">
      <w:pPr>
        <w:pStyle w:val="ListParagraph"/>
        <w:spacing w:after="200" w:line="276" w:lineRule="auto"/>
        <w:ind w:firstLine="0"/>
        <w:jc w:val="both"/>
        <w:rPr>
          <w:rFonts w:ascii="Times New Roman" w:eastAsia="Times New Roman" w:hAnsi="Times New Roman" w:cs="Times New Roman"/>
          <w:b/>
          <w:bCs/>
          <w:color w:val="000000"/>
          <w:sz w:val="28"/>
          <w:szCs w:val="28"/>
          <w:u w:val="single"/>
        </w:rPr>
      </w:pPr>
      <w:r w:rsidRPr="00693E23">
        <w:rPr>
          <w:rFonts w:ascii="Times New Roman" w:hAnsi="Times New Roman" w:cs="Times New Roman"/>
          <w:sz w:val="24"/>
          <w:szCs w:val="24"/>
          <w:lang w:eastAsia="en-IN"/>
        </w:rPr>
        <w:t>India is agriculture sector, on either side, is losing ground every day, affecting the ecosystem's output capacity. In order to restore vitality and put agriculture back on a path of higher growth, there is a growing need to resolve the issue. A large-scale agricultural system necessitates a great deal of upkeep, knowledge, and oversight. The IoT is a network of interconnected devices that can transmit and receive data over the internet and carry out tasks without human involvement. Agriculture provides a wealth of data analysis parameters, resulting in increased crop yields. The use of IoT devices in smart farming aids in the modernization of information and communication. For better crop growth moisture, mineral, light and other factors can be assumed. This research looks into a few of these characteristics for data analysis with the goal of assisting users in making better agricultural decisions using IoT. The technique is intended to help farmers increase their agricultural output.</w:t>
      </w:r>
    </w:p>
    <w:p w14:paraId="7E1AD69D" w14:textId="77777777" w:rsidR="00693E23" w:rsidRPr="00693E23" w:rsidRDefault="00693E23" w:rsidP="00693E23">
      <w:pPr>
        <w:rPr>
          <w:rFonts w:ascii="Times New Roman" w:eastAsia="Times New Roman" w:hAnsi="Times New Roman" w:cs="Times New Roman"/>
          <w:b/>
          <w:bCs/>
          <w:color w:val="000000"/>
          <w:sz w:val="36"/>
          <w:szCs w:val="36"/>
          <w:u w:val="single"/>
        </w:rPr>
      </w:pPr>
    </w:p>
    <w:p w14:paraId="401E4102" w14:textId="4AFE20AF"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1)Accidental deforestation</w:t>
      </w:r>
      <w:r w:rsidRPr="00693E23">
        <w:rPr>
          <w:rFonts w:ascii="Times New Roman" w:eastAsia="Times New Roman" w:hAnsi="Times New Roman" w:cs="Times New Roman"/>
          <w:color w:val="000000"/>
          <w:sz w:val="24"/>
          <w:szCs w:val="24"/>
        </w:rPr>
        <w:br/>
        <w:t>2) Soil erosion</w:t>
      </w:r>
      <w:r w:rsidRPr="00693E23">
        <w:rPr>
          <w:rFonts w:ascii="Times New Roman" w:eastAsia="Times New Roman" w:hAnsi="Times New Roman" w:cs="Times New Roman"/>
          <w:color w:val="000000"/>
          <w:sz w:val="24"/>
          <w:szCs w:val="24"/>
        </w:rPr>
        <w:br/>
        <w:t>3) High water usage</w:t>
      </w:r>
      <w:r w:rsidRPr="00693E23">
        <w:rPr>
          <w:rFonts w:ascii="Times New Roman" w:eastAsia="Times New Roman" w:hAnsi="Times New Roman" w:cs="Times New Roman"/>
          <w:color w:val="000000"/>
          <w:sz w:val="24"/>
          <w:szCs w:val="24"/>
        </w:rPr>
        <w:br/>
        <w:t>4) Energy wastage</w:t>
      </w:r>
      <w:r w:rsidRPr="00693E23">
        <w:rPr>
          <w:rFonts w:ascii="Times New Roman" w:eastAsia="Times New Roman" w:hAnsi="Times New Roman" w:cs="Times New Roman"/>
          <w:color w:val="000000"/>
          <w:sz w:val="24"/>
          <w:szCs w:val="24"/>
        </w:rPr>
        <w:br/>
        <w:t>5) Carbon emissions</w:t>
      </w:r>
    </w:p>
    <w:p w14:paraId="1238BE81" w14:textId="102345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6) Time consuming process</w:t>
      </w:r>
    </w:p>
    <w:p w14:paraId="3433A0E3" w14:textId="242974CB"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7) Poor outcomes of cultivation</w:t>
      </w:r>
    </w:p>
    <w:p w14:paraId="657250B5" w14:textId="7DDE2C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 xml:space="preserve">8) Defense priority not customized to </w:t>
      </w:r>
    </w:p>
    <w:p w14:paraId="38F334A3" w14:textId="7337C372"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Prevent intruding animals</w:t>
      </w:r>
    </w:p>
    <w:p w14:paraId="3D51E772" w14:textId="77777777"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8"/>
          <w:szCs w:val="28"/>
        </w:rPr>
      </w:pPr>
    </w:p>
    <w:p w14:paraId="2BEA9A14" w14:textId="77777777" w:rsidR="00693E23" w:rsidRPr="00693E23" w:rsidRDefault="002B2979" w:rsidP="00693E23">
      <w:pPr>
        <w:pStyle w:val="ListParagraph"/>
        <w:numPr>
          <w:ilvl w:val="1"/>
          <w:numId w:val="2"/>
        </w:numPr>
        <w:spacing w:after="200" w:line="276" w:lineRule="auto"/>
        <w:rPr>
          <w:b/>
          <w:bCs/>
          <w:sz w:val="24"/>
          <w:szCs w:val="24"/>
          <w:u w:val="single"/>
        </w:rPr>
      </w:pPr>
      <w:r w:rsidRPr="00693E23">
        <w:rPr>
          <w:rFonts w:ascii="Times New Roman" w:eastAsia="Times New Roman" w:hAnsi="Times New Roman" w:cs="Times New Roman"/>
          <w:b/>
          <w:bCs/>
          <w:color w:val="000000"/>
          <w:sz w:val="28"/>
          <w:szCs w:val="28"/>
          <w:u w:val="single"/>
          <w:lang w:bidi="ar-SA"/>
        </w:rPr>
        <w:t>References</w:t>
      </w:r>
      <w:r w:rsidR="00F9546E" w:rsidRPr="00693E23">
        <w:rPr>
          <w:rFonts w:ascii="Times New Roman" w:eastAsia="Times New Roman" w:hAnsi="Times New Roman" w:cs="Times New Roman"/>
          <w:b/>
          <w:bCs/>
          <w:color w:val="000000"/>
          <w:sz w:val="28"/>
          <w:szCs w:val="28"/>
          <w:u w:val="single"/>
          <w:lang w:bidi="ar-SA"/>
        </w:rPr>
        <w:t xml:space="preserve"> </w:t>
      </w:r>
    </w:p>
    <w:p w14:paraId="5BC300F3"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13357210" w14:textId="5EA872C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1.</w:t>
      </w:r>
      <w:r w:rsidRPr="00693E23">
        <w:rPr>
          <w:rStyle w:val="Strong"/>
          <w:rFonts w:ascii="Times New Roman" w:hAnsi="Times New Roman" w:cs="Times New Roman"/>
          <w:color w:val="444444"/>
          <w:sz w:val="24"/>
          <w:szCs w:val="24"/>
        </w:rPr>
        <w:t xml:space="preserve">Zuraida Muhammad, Muhammad Azri </w:t>
      </w:r>
      <w:proofErr w:type="spellStart"/>
      <w:r w:rsidRPr="00693E23">
        <w:rPr>
          <w:rStyle w:val="Strong"/>
          <w:rFonts w:ascii="Times New Roman" w:hAnsi="Times New Roman" w:cs="Times New Roman"/>
          <w:color w:val="444444"/>
          <w:sz w:val="24"/>
          <w:szCs w:val="24"/>
        </w:rPr>
        <w:t>Asyraf</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Mohd</w:t>
      </w:r>
      <w:proofErr w:type="spellEnd"/>
      <w:r w:rsidRPr="00693E23">
        <w:rPr>
          <w:rStyle w:val="Strong"/>
          <w:rFonts w:ascii="Times New Roman" w:hAnsi="Times New Roman" w:cs="Times New Roman"/>
          <w:color w:val="444444"/>
          <w:sz w:val="24"/>
          <w:szCs w:val="24"/>
        </w:rPr>
        <w:t xml:space="preserve"> Hafez, Nor </w:t>
      </w:r>
      <w:proofErr w:type="spellStart"/>
      <w:r w:rsidRPr="00693E23">
        <w:rPr>
          <w:rStyle w:val="Strong"/>
          <w:rFonts w:ascii="Times New Roman" w:hAnsi="Times New Roman" w:cs="Times New Roman"/>
          <w:color w:val="444444"/>
          <w:sz w:val="24"/>
          <w:szCs w:val="24"/>
        </w:rPr>
        <w:t>Adni</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MatLeh</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Zakiah</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Mohd</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Yusoff</w:t>
      </w:r>
      <w:proofErr w:type="spellEnd"/>
      <w:r w:rsidRPr="00693E23">
        <w:rPr>
          <w:rStyle w:val="Strong"/>
          <w:rFonts w:ascii="Times New Roman" w:hAnsi="Times New Roman" w:cs="Times New Roman"/>
          <w:color w:val="444444"/>
          <w:sz w:val="24"/>
          <w:szCs w:val="24"/>
        </w:rPr>
        <w:t xml:space="preserve"> , </w:t>
      </w:r>
      <w:proofErr w:type="spellStart"/>
      <w:r w:rsidRPr="00693E23">
        <w:rPr>
          <w:rStyle w:val="Strong"/>
          <w:rFonts w:ascii="Times New Roman" w:hAnsi="Times New Roman" w:cs="Times New Roman"/>
          <w:color w:val="444444"/>
          <w:sz w:val="24"/>
          <w:szCs w:val="24"/>
        </w:rPr>
        <w:t>Shabinar</w:t>
      </w:r>
      <w:proofErr w:type="spellEnd"/>
      <w:r w:rsidRPr="00693E23">
        <w:rPr>
          <w:rStyle w:val="Strong"/>
          <w:rFonts w:ascii="Times New Roman" w:hAnsi="Times New Roman" w:cs="Times New Roman"/>
          <w:color w:val="444444"/>
          <w:sz w:val="24"/>
          <w:szCs w:val="24"/>
        </w:rPr>
        <w:t xml:space="preserve"> Abd Hamid [1]  </w:t>
      </w:r>
      <w:r w:rsidRPr="00693E23">
        <w:rPr>
          <w:rFonts w:ascii="Times New Roman" w:hAnsi="Times New Roman" w:cs="Times New Roman"/>
          <w:sz w:val="24"/>
          <w:szCs w:val="24"/>
        </w:rPr>
        <w:t xml:space="preserve"> The term "Internet of Things" refers to the connection of objects, equipment, vehicles, and other electronic devices to a network for the purpose of data exchange (IoT). The Internet of Things (IoT) is increasingly being </w:t>
      </w:r>
      <w:proofErr w:type="spellStart"/>
      <w:r w:rsidRPr="00693E23">
        <w:rPr>
          <w:rFonts w:ascii="Times New Roman" w:hAnsi="Times New Roman" w:cs="Times New Roman"/>
          <w:sz w:val="24"/>
          <w:szCs w:val="24"/>
        </w:rPr>
        <w:t>utilised</w:t>
      </w:r>
      <w:proofErr w:type="spellEnd"/>
      <w:r w:rsidRPr="00693E23">
        <w:rPr>
          <w:rFonts w:ascii="Times New Roman" w:hAnsi="Times New Roman" w:cs="Times New Roman"/>
          <w:sz w:val="24"/>
          <w:szCs w:val="24"/>
        </w:rPr>
        <w:t xml:space="preserve"> to connect objects and collect data. As a result, the Internet of Things' use in agriculture is crucial</w:t>
      </w:r>
    </w:p>
    <w:p w14:paraId="478F86DA" w14:textId="77777777" w:rsidR="00693E23" w:rsidRDefault="00693E23" w:rsidP="007F591B">
      <w:pPr>
        <w:pStyle w:val="ListParagraph"/>
        <w:spacing w:after="200" w:line="276" w:lineRule="auto"/>
        <w:ind w:firstLine="0"/>
        <w:jc w:val="both"/>
        <w:rPr>
          <w:rStyle w:val="Strong"/>
          <w:rFonts w:ascii="Times New Roman" w:hAnsi="Times New Roman" w:cs="Times New Roman"/>
          <w:color w:val="444444"/>
          <w:sz w:val="24"/>
          <w:szCs w:val="24"/>
        </w:rPr>
      </w:pPr>
    </w:p>
    <w:p w14:paraId="22351D63" w14:textId="4CF7935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2.</w:t>
      </w:r>
      <w:r w:rsidRPr="00693E23">
        <w:rPr>
          <w:rStyle w:val="Strong"/>
          <w:rFonts w:ascii="Times New Roman" w:hAnsi="Times New Roman" w:cs="Times New Roman"/>
          <w:color w:val="444444"/>
          <w:sz w:val="24"/>
          <w:szCs w:val="24"/>
        </w:rPr>
        <w:t xml:space="preserve">Divya J., </w:t>
      </w:r>
      <w:proofErr w:type="spellStart"/>
      <w:r w:rsidRPr="00693E23">
        <w:rPr>
          <w:rStyle w:val="Strong"/>
          <w:rFonts w:ascii="Times New Roman" w:hAnsi="Times New Roman" w:cs="Times New Roman"/>
          <w:color w:val="444444"/>
          <w:sz w:val="24"/>
          <w:szCs w:val="24"/>
        </w:rPr>
        <w:t>Divya</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M.,Janani</w:t>
      </w:r>
      <w:proofErr w:type="spellEnd"/>
      <w:r w:rsidRPr="00693E23">
        <w:rPr>
          <w:rStyle w:val="Strong"/>
          <w:rFonts w:ascii="Times New Roman" w:hAnsi="Times New Roman" w:cs="Times New Roman"/>
          <w:color w:val="444444"/>
          <w:sz w:val="24"/>
          <w:szCs w:val="24"/>
        </w:rPr>
        <w:t xml:space="preserve"> V. [2]   </w:t>
      </w:r>
      <w:r w:rsidRPr="00693E23">
        <w:rPr>
          <w:rFonts w:ascii="Times New Roman" w:hAnsi="Times New Roman" w:cs="Times New Roman"/>
          <w:sz w:val="24"/>
          <w:szCs w:val="24"/>
        </w:rPr>
        <w:t>Agriculture is essential to India's economy and people's survival. The purpose of this project is to create an embedded-based soil monitoring and irrigation system that will reduce manual field monitoring and provide information via a mobile app. The method is intended to help farmers increase their agricultural output. A pH sensor, a temperature sensor, and a humidity sensor are among the tools used to examine the soil. Based on the findings, farmers may plant the best crop for the land</w:t>
      </w:r>
    </w:p>
    <w:p w14:paraId="50DC3BAF" w14:textId="2BEA8291"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5E9FADEB" w14:textId="1AB16B14"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3</w:t>
      </w:r>
      <w:r w:rsidRPr="00693E23">
        <w:rPr>
          <w:rFonts w:ascii="Times New Roman" w:hAnsi="Times New Roman" w:cs="Times New Roman"/>
          <w:b/>
          <w:bCs/>
          <w:color w:val="595959" w:themeColor="text1" w:themeTint="A6"/>
          <w:sz w:val="24"/>
          <w:szCs w:val="24"/>
        </w:rPr>
        <w:t>.</w:t>
      </w:r>
      <w:r w:rsidRPr="00693E23">
        <w:rPr>
          <w:rStyle w:val="Heading3Char"/>
          <w:rFonts w:ascii="Arial" w:hAnsi="Arial" w:cs="Arial"/>
          <w:b w:val="0"/>
          <w:bCs w:val="0"/>
          <w:color w:val="595959" w:themeColor="text1" w:themeTint="A6"/>
        </w:rPr>
        <w:t xml:space="preserve"> </w:t>
      </w:r>
      <w:r w:rsidRPr="00693E23">
        <w:rPr>
          <w:rFonts w:ascii="Times New Roman" w:hAnsi="Times New Roman" w:cs="Times New Roman"/>
          <w:b/>
          <w:bCs/>
          <w:color w:val="595959" w:themeColor="text1" w:themeTint="A6"/>
          <w:sz w:val="24"/>
          <w:szCs w:val="24"/>
        </w:rPr>
        <w:t xml:space="preserve">H.G.C.R. </w:t>
      </w:r>
      <w:proofErr w:type="spellStart"/>
      <w:r w:rsidRPr="00693E23">
        <w:rPr>
          <w:rFonts w:ascii="Times New Roman" w:hAnsi="Times New Roman" w:cs="Times New Roman"/>
          <w:b/>
          <w:bCs/>
          <w:color w:val="595959" w:themeColor="text1" w:themeTint="A6"/>
          <w:sz w:val="24"/>
          <w:szCs w:val="24"/>
        </w:rPr>
        <w:t>Laksiri</w:t>
      </w:r>
      <w:proofErr w:type="spellEnd"/>
      <w:r w:rsidRPr="00693E23">
        <w:rPr>
          <w:rFonts w:ascii="Times New Roman" w:hAnsi="Times New Roman" w:cs="Times New Roman"/>
          <w:b/>
          <w:bCs/>
          <w:color w:val="595959" w:themeColor="text1" w:themeTint="A6"/>
          <w:sz w:val="24"/>
          <w:szCs w:val="24"/>
        </w:rPr>
        <w:t xml:space="preserve">, H.A.C. </w:t>
      </w:r>
      <w:proofErr w:type="spellStart"/>
      <w:r w:rsidRPr="00693E23">
        <w:rPr>
          <w:rFonts w:ascii="Times New Roman" w:hAnsi="Times New Roman" w:cs="Times New Roman"/>
          <w:b/>
          <w:bCs/>
          <w:color w:val="595959" w:themeColor="text1" w:themeTint="A6"/>
          <w:sz w:val="24"/>
          <w:szCs w:val="24"/>
        </w:rPr>
        <w:t>Dharmagunawardhana</w:t>
      </w:r>
      <w:proofErr w:type="spellEnd"/>
      <w:r w:rsidRPr="00693E23">
        <w:rPr>
          <w:rFonts w:ascii="Times New Roman" w:hAnsi="Times New Roman" w:cs="Times New Roman"/>
          <w:b/>
          <w:bCs/>
          <w:color w:val="595959" w:themeColor="text1" w:themeTint="A6"/>
          <w:sz w:val="24"/>
          <w:szCs w:val="24"/>
        </w:rPr>
        <w:t xml:space="preserve">, J.V. </w:t>
      </w:r>
      <w:proofErr w:type="spellStart"/>
      <w:r w:rsidRPr="00693E23">
        <w:rPr>
          <w:rFonts w:ascii="Times New Roman" w:hAnsi="Times New Roman" w:cs="Times New Roman"/>
          <w:b/>
          <w:bCs/>
          <w:color w:val="595959" w:themeColor="text1" w:themeTint="A6"/>
          <w:sz w:val="24"/>
          <w:szCs w:val="24"/>
        </w:rPr>
        <w:t>Wijayakulasooriya</w:t>
      </w:r>
      <w:proofErr w:type="spellEnd"/>
      <w:r w:rsidRPr="00693E23">
        <w:rPr>
          <w:rFonts w:ascii="Times New Roman" w:hAnsi="Times New Roman" w:cs="Times New Roman"/>
          <w:color w:val="808080" w:themeColor="background1" w:themeShade="80"/>
          <w:sz w:val="24"/>
          <w:szCs w:val="24"/>
        </w:rPr>
        <w:t xml:space="preserve"> </w:t>
      </w:r>
      <w:r w:rsidRPr="00693E23">
        <w:rPr>
          <w:rFonts w:ascii="Times New Roman" w:hAnsi="Times New Roman" w:cs="Times New Roman"/>
          <w:sz w:val="24"/>
          <w:szCs w:val="24"/>
        </w:rPr>
        <w:t xml:space="preserve">[3]  Development of an effective </w:t>
      </w:r>
      <w:proofErr w:type="spellStart"/>
      <w:r w:rsidRPr="00693E23">
        <w:rPr>
          <w:rFonts w:ascii="Times New Roman" w:hAnsi="Times New Roman" w:cs="Times New Roman"/>
          <w:sz w:val="24"/>
          <w:szCs w:val="24"/>
        </w:rPr>
        <w:t>loT</w:t>
      </w:r>
      <w:proofErr w:type="spellEnd"/>
      <w:r w:rsidRPr="00693E23">
        <w:rPr>
          <w:rFonts w:ascii="Times New Roman" w:hAnsi="Times New Roman" w:cs="Times New Roman"/>
          <w:sz w:val="24"/>
          <w:szCs w:val="24"/>
        </w:rPr>
        <w:t xml:space="preserve">-based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w:t>
      </w:r>
      <w:r w:rsidRPr="00693E23">
        <w:rPr>
          <w:rFonts w:ascii="Times New Roman" w:hAnsi="Times New Roman" w:cs="Times New Roman"/>
          <w:sz w:val="24"/>
          <w:szCs w:val="24"/>
        </w:rPr>
        <w:lastRenderedPageBreak/>
        <w:t xml:space="preserve">manually adjust water </w:t>
      </w:r>
      <w:proofErr w:type="spellStart"/>
      <w:r w:rsidRPr="00693E23">
        <w:rPr>
          <w:rFonts w:ascii="Times New Roman" w:hAnsi="Times New Roman" w:cs="Times New Roman"/>
          <w:sz w:val="24"/>
          <w:szCs w:val="24"/>
        </w:rPr>
        <w:t>flowH.G.C.R</w:t>
      </w:r>
      <w:proofErr w:type="spellEnd"/>
      <w:r w:rsidRPr="00693E23">
        <w:rPr>
          <w:rFonts w:ascii="Times New Roman" w:hAnsi="Times New Roman" w:cs="Times New Roman"/>
          <w:sz w:val="24"/>
          <w:szCs w:val="24"/>
        </w:rPr>
        <w:t xml:space="preserve">. </w:t>
      </w:r>
      <w:proofErr w:type="spellStart"/>
      <w:r w:rsidRPr="00693E23">
        <w:rPr>
          <w:rFonts w:ascii="Times New Roman" w:hAnsi="Times New Roman" w:cs="Times New Roman"/>
          <w:sz w:val="24"/>
          <w:szCs w:val="24"/>
        </w:rPr>
        <w:t>Laksiri</w:t>
      </w:r>
      <w:proofErr w:type="spellEnd"/>
      <w:r w:rsidRPr="00693E23">
        <w:rPr>
          <w:rFonts w:ascii="Times New Roman" w:hAnsi="Times New Roman" w:cs="Times New Roman"/>
          <w:sz w:val="24"/>
          <w:szCs w:val="24"/>
        </w:rPr>
        <w:t xml:space="preserve">, H.A.C. </w:t>
      </w:r>
      <w:proofErr w:type="spellStart"/>
      <w:r w:rsidRPr="00693E23">
        <w:rPr>
          <w:rFonts w:ascii="Times New Roman" w:hAnsi="Times New Roman" w:cs="Times New Roman"/>
          <w:sz w:val="24"/>
          <w:szCs w:val="24"/>
        </w:rPr>
        <w:t>Dharmagunawardhana</w:t>
      </w:r>
      <w:proofErr w:type="spellEnd"/>
      <w:r w:rsidRPr="00693E23">
        <w:rPr>
          <w:rFonts w:ascii="Times New Roman" w:hAnsi="Times New Roman" w:cs="Times New Roman"/>
          <w:sz w:val="24"/>
          <w:szCs w:val="24"/>
        </w:rPr>
        <w:t xml:space="preserve">, J.V. </w:t>
      </w:r>
      <w:proofErr w:type="spellStart"/>
      <w:r w:rsidRPr="00693E23">
        <w:rPr>
          <w:rFonts w:ascii="Times New Roman" w:hAnsi="Times New Roman" w:cs="Times New Roman"/>
          <w:sz w:val="24"/>
          <w:szCs w:val="24"/>
        </w:rPr>
        <w:t>Wijayakulasooriya</w:t>
      </w:r>
      <w:proofErr w:type="spellEnd"/>
      <w:r w:rsidRPr="00693E23">
        <w:rPr>
          <w:rFonts w:ascii="Times New Roman" w:hAnsi="Times New Roman" w:cs="Times New Roman"/>
          <w:sz w:val="24"/>
          <w:szCs w:val="24"/>
        </w:rPr>
        <w:t xml:space="preserve"> [3]  Development of an effective </w:t>
      </w:r>
      <w:proofErr w:type="spellStart"/>
      <w:r w:rsidRPr="00693E23">
        <w:rPr>
          <w:rFonts w:ascii="Times New Roman" w:hAnsi="Times New Roman" w:cs="Times New Roman"/>
          <w:sz w:val="24"/>
          <w:szCs w:val="24"/>
        </w:rPr>
        <w:t>loT</w:t>
      </w:r>
      <w:proofErr w:type="spellEnd"/>
      <w:r w:rsidRPr="00693E23">
        <w:rPr>
          <w:rFonts w:ascii="Times New Roman" w:hAnsi="Times New Roman" w:cs="Times New Roman"/>
          <w:sz w:val="24"/>
          <w:szCs w:val="24"/>
        </w:rPr>
        <w:t>-based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manually adjust water flow</w:t>
      </w:r>
    </w:p>
    <w:p w14:paraId="097CACAA" w14:textId="77777777"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p>
    <w:p w14:paraId="1EDC02ED" w14:textId="36638778" w:rsidR="00693E23" w:rsidRPr="00693E23" w:rsidRDefault="002B2979" w:rsidP="007F591B">
      <w:pPr>
        <w:pStyle w:val="ListParagraph"/>
        <w:numPr>
          <w:ilvl w:val="1"/>
          <w:numId w:val="2"/>
        </w:numPr>
        <w:spacing w:after="200" w:line="276" w:lineRule="auto"/>
        <w:jc w:val="both"/>
        <w:rPr>
          <w:b/>
          <w:bCs/>
          <w:sz w:val="24"/>
          <w:szCs w:val="24"/>
          <w:u w:val="single"/>
        </w:rPr>
      </w:pPr>
      <w:r w:rsidRPr="00693E23">
        <w:rPr>
          <w:rFonts w:ascii="Times New Roman" w:eastAsia="Times New Roman" w:hAnsi="Times New Roman" w:cs="Times New Roman"/>
          <w:b/>
          <w:bCs/>
          <w:color w:val="000000"/>
          <w:sz w:val="28"/>
          <w:szCs w:val="28"/>
          <w:u w:val="single"/>
          <w:lang w:bidi="ar-SA"/>
        </w:rPr>
        <w:t>Problem Statement Definition</w:t>
      </w:r>
      <w:r w:rsidR="00F9546E" w:rsidRPr="00693E23">
        <w:rPr>
          <w:rFonts w:ascii="Times New Roman" w:eastAsia="Times New Roman" w:hAnsi="Times New Roman" w:cs="Times New Roman"/>
          <w:b/>
          <w:bCs/>
          <w:color w:val="000000"/>
          <w:sz w:val="28"/>
          <w:szCs w:val="28"/>
          <w:u w:val="single"/>
          <w:lang w:bidi="ar-SA"/>
        </w:rPr>
        <w:t xml:space="preserve"> </w:t>
      </w:r>
    </w:p>
    <w:p w14:paraId="5E9EF370" w14:textId="77777777" w:rsidR="00693E23" w:rsidRDefault="00693E23" w:rsidP="007F591B">
      <w:pPr>
        <w:pStyle w:val="ListParagraph"/>
        <w:spacing w:after="200" w:line="276" w:lineRule="auto"/>
        <w:ind w:firstLine="0"/>
        <w:jc w:val="both"/>
      </w:pPr>
    </w:p>
    <w:p w14:paraId="2350C576" w14:textId="2ACE2A21" w:rsidR="00693E23" w:rsidRDefault="00693E23" w:rsidP="007F591B">
      <w:pPr>
        <w:pStyle w:val="ListParagraph"/>
        <w:spacing w:after="200" w:line="276" w:lineRule="auto"/>
        <w:ind w:firstLine="0"/>
        <w:jc w:val="both"/>
        <w:rPr>
          <w:rFonts w:ascii="Times New Roman" w:hAnsi="Times New Roman" w:cs="Times New Roman"/>
          <w:sz w:val="24"/>
          <w:szCs w:val="24"/>
        </w:rPr>
      </w:pPr>
      <w:r w:rsidRPr="00693E23">
        <w:rPr>
          <w:rFonts w:ascii="Times New Roman" w:hAnsi="Times New Roman" w:cs="Times New Roman"/>
          <w:sz w:val="24"/>
          <w:szCs w:val="24"/>
        </w:rPr>
        <w:t>Mr. Arvind is a farmer with a background in engineering. Together with his father, he has ventured into agriculture. Since he is just starting out in farming, he needs someone to help him through the first few years. He also wants to incorporate technology into farming to cut down on work and labor, increase productivity, produce more, and get ideas for how to improve the soil and plant the next crop. He is actively looking into a few agricultural products that can help him. Many beginning and experienced farmers face these issues</w:t>
      </w:r>
    </w:p>
    <w:p w14:paraId="4232F0CB" w14:textId="374C71CD"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2CD64344"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Who does the problem affect?</w:t>
      </w:r>
    </w:p>
    <w:p w14:paraId="078390F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are the boundaries of the problem? </w:t>
      </w:r>
    </w:p>
    <w:p w14:paraId="227633DB"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is the issue? </w:t>
      </w:r>
    </w:p>
    <w:p w14:paraId="639C9FF1"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When does the issue occur? </w:t>
      </w:r>
    </w:p>
    <w:p w14:paraId="3D74308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Why is it important that we fix the problem? </w:t>
      </w:r>
    </w:p>
    <w:p w14:paraId="2D19F5DE" w14:textId="4E7B91DD"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solution to solve this issue? </w:t>
      </w:r>
    </w:p>
    <w:p w14:paraId="7597B05C" w14:textId="77777777" w:rsidR="00693E23" w:rsidRPr="00693E23" w:rsidRDefault="00693E23" w:rsidP="00693E23">
      <w:pPr>
        <w:pStyle w:val="ListParagraph"/>
        <w:spacing w:after="200" w:line="276" w:lineRule="auto"/>
        <w:ind w:firstLine="0"/>
        <w:rPr>
          <w:rFonts w:ascii="Times New Roman" w:hAnsi="Times New Roman" w:cs="Times New Roman"/>
          <w:sz w:val="24"/>
          <w:szCs w:val="24"/>
        </w:rPr>
      </w:pPr>
    </w:p>
    <w:p w14:paraId="325E3147" w14:textId="083824E9" w:rsidR="002B2979" w:rsidRPr="00693E23" w:rsidRDefault="002B2979" w:rsidP="002B2979">
      <w:pPr>
        <w:pStyle w:val="ListParagraph"/>
        <w:numPr>
          <w:ilvl w:val="0"/>
          <w:numId w:val="2"/>
        </w:numPr>
        <w:spacing w:after="200" w:line="276" w:lineRule="auto"/>
        <w:rPr>
          <w:sz w:val="24"/>
          <w:szCs w:val="24"/>
        </w:rPr>
      </w:pPr>
      <w:r w:rsidRPr="00693E23">
        <w:rPr>
          <w:rFonts w:ascii="Times New Roman" w:eastAsia="Times New Roman" w:hAnsi="Times New Roman" w:cs="Times New Roman"/>
          <w:b/>
          <w:bCs/>
          <w:color w:val="000000"/>
          <w:sz w:val="28"/>
          <w:szCs w:val="28"/>
          <w:lang w:bidi="ar-SA"/>
        </w:rPr>
        <w:t>IDEATION &amp; PROPOSED SOLUTION</w:t>
      </w:r>
    </w:p>
    <w:p w14:paraId="6CECBFC1" w14:textId="77777777" w:rsidR="00693E23" w:rsidRPr="00693E23" w:rsidRDefault="00693E23" w:rsidP="00693E23">
      <w:pPr>
        <w:pStyle w:val="ListParagraph"/>
        <w:spacing w:after="200" w:line="276" w:lineRule="auto"/>
        <w:ind w:left="360" w:firstLine="0"/>
        <w:rPr>
          <w:sz w:val="24"/>
          <w:szCs w:val="24"/>
        </w:rPr>
      </w:pPr>
    </w:p>
    <w:p w14:paraId="62955126" w14:textId="5185496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bookmarkStart w:id="0" w:name="_Hlk118990621"/>
      <w:r w:rsidRPr="00693E23">
        <w:rPr>
          <w:rFonts w:ascii="Times New Roman" w:eastAsia="Times New Roman" w:hAnsi="Times New Roman" w:cs="Times New Roman"/>
          <w:b/>
          <w:bCs/>
          <w:color w:val="000000"/>
          <w:sz w:val="28"/>
          <w:szCs w:val="28"/>
          <w:u w:val="single"/>
        </w:rPr>
        <w:t>Empathy Map Canvas</w:t>
      </w:r>
    </w:p>
    <w:p w14:paraId="015D9252" w14:textId="404E9147" w:rsidR="00693E23" w:rsidRPr="00693E23" w:rsidRDefault="007F591B" w:rsidP="00693E23">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drawing>
          <wp:inline distT="0" distB="0" distL="0" distR="0" wp14:anchorId="2128344D" wp14:editId="04205EE1">
            <wp:extent cx="4823460" cy="268224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8"/>
                    <a:stretch>
                      <a:fillRect/>
                    </a:stretch>
                  </pic:blipFill>
                  <pic:spPr>
                    <a:xfrm>
                      <a:off x="0" y="0"/>
                      <a:ext cx="4823460" cy="2682240"/>
                    </a:xfrm>
                    <a:prstGeom prst="rect">
                      <a:avLst/>
                    </a:prstGeom>
                  </pic:spPr>
                </pic:pic>
              </a:graphicData>
            </a:graphic>
          </wp:inline>
        </w:drawing>
      </w:r>
    </w:p>
    <w:p w14:paraId="60335E54" w14:textId="77777777"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Ideation &amp; Brainstorming</w:t>
      </w:r>
    </w:p>
    <w:p w14:paraId="54D1E344"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30D9A0D9" w14:textId="7B12BF95"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r w:rsidRPr="007F591B">
        <w:rPr>
          <w:rFonts w:ascii="Times New Roman" w:hAnsi="Times New Roman" w:cs="Times New Roman"/>
          <w:sz w:val="24"/>
          <w:szCs w:val="24"/>
          <w:lang w:eastAsia="en-IN"/>
        </w:rPr>
        <w:t>Ideation is the process where you generate ideas and solutions through sessions such as Sketching, Prototyping, Brainstorming, Brainwriting, Worst Possible Idea, and a wealth of other ideation techniques.</w:t>
      </w:r>
    </w:p>
    <w:p w14:paraId="194CB935" w14:textId="77777777"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p>
    <w:p w14:paraId="4B9D3DCB" w14:textId="2F69E652"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lastRenderedPageBreak/>
        <w:drawing>
          <wp:inline distT="0" distB="0" distL="0" distR="0" wp14:anchorId="76128A1B" wp14:editId="1401086F">
            <wp:extent cx="2853728"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860789" cy="3269430"/>
                    </a:xfrm>
                    <a:prstGeom prst="rect">
                      <a:avLst/>
                    </a:prstGeom>
                  </pic:spPr>
                </pic:pic>
              </a:graphicData>
            </a:graphic>
          </wp:inline>
        </w:drawing>
      </w:r>
    </w:p>
    <w:p w14:paraId="0CB596E2"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48592B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D735F1F" w14:textId="7B54A9E9"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Proposed Solution</w:t>
      </w:r>
    </w:p>
    <w:p w14:paraId="7A07449B"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4ABBE25" w14:textId="77777777" w:rsidR="007F591B" w:rsidRPr="007F591B" w:rsidRDefault="007F591B" w:rsidP="007F591B">
      <w:pPr>
        <w:pStyle w:val="ListParagraph"/>
        <w:numPr>
          <w:ilvl w:val="1"/>
          <w:numId w:val="2"/>
        </w:numPr>
        <w:spacing w:after="0" w:line="276" w:lineRule="auto"/>
        <w:jc w:val="both"/>
        <w:rPr>
          <w:rFonts w:ascii="Times New Roman" w:eastAsia="Times New Roman" w:hAnsi="Times New Roman" w:cs="Times New Roman"/>
          <w:color w:val="000000"/>
          <w:sz w:val="28"/>
          <w:szCs w:val="28"/>
          <w:u w:val="single"/>
        </w:rPr>
      </w:pPr>
      <w:r w:rsidRPr="007F591B">
        <w:rPr>
          <w:rFonts w:ascii="Times New Roman" w:hAnsi="Times New Roman" w:cs="Times New Roman"/>
          <w:sz w:val="24"/>
          <w:szCs w:val="24"/>
          <w:u w:val="single"/>
        </w:rPr>
        <w:t>Problem Statement</w:t>
      </w:r>
    </w:p>
    <w:p w14:paraId="34267A52" w14:textId="77777777"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t xml:space="preserve">Watering the field is a difficult process, Farmers have to wait in the field until the water covers the whole farm field. Power Supply is also one of the problems. In Village Side, the power supply may vary. The Biggest Challenges Faced by IoT in the Agricultural Sector are Lack of Information, High Adoption, Cost and Security Concerns, </w:t>
      </w:r>
      <w:proofErr w:type="spellStart"/>
      <w:r w:rsidRPr="007F591B">
        <w:rPr>
          <w:rFonts w:ascii="Times New Roman" w:hAnsi="Times New Roman" w:cs="Times New Roman"/>
          <w:sz w:val="24"/>
          <w:szCs w:val="24"/>
        </w:rPr>
        <w:t>etc</w:t>
      </w:r>
      <w:proofErr w:type="spellEnd"/>
    </w:p>
    <w:p w14:paraId="466D3222" w14:textId="0ADB000A" w:rsidR="007F591B" w:rsidRP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u w:val="single"/>
        </w:rPr>
        <w:t>Idea / Solution description</w:t>
      </w:r>
    </w:p>
    <w:p w14:paraId="330064C3" w14:textId="432F5BA1"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t>As is the case of precision Agriculture Smart Farming Technique Enables Farmers better to monitor the fields and maintain the humidity level accordingly.</w:t>
      </w:r>
      <w:r>
        <w:rPr>
          <w:rFonts w:ascii="Times New Roman" w:hAnsi="Times New Roman" w:cs="Times New Roman"/>
          <w:sz w:val="24"/>
          <w:szCs w:val="24"/>
        </w:rPr>
        <w:t xml:space="preserve"> </w:t>
      </w:r>
      <w:r w:rsidRPr="007F591B">
        <w:rPr>
          <w:rFonts w:ascii="Times New Roman" w:hAnsi="Times New Roman" w:cs="Times New Roman"/>
          <w:sz w:val="24"/>
          <w:szCs w:val="24"/>
        </w:rPr>
        <w:t>The Data collected by sensors, In terms of humidity, temperature, moisture, and dew detections help in the weather pattern in Farms. So cultivation is done for suitable crops.</w:t>
      </w:r>
    </w:p>
    <w:p w14:paraId="0B55F2EA" w14:textId="71AE18D8" w:rsidR="007F591B" w:rsidRPr="007F591B" w:rsidRDefault="007F591B" w:rsidP="007F591B">
      <w:pPr>
        <w:pStyle w:val="ListParagraph"/>
        <w:spacing w:after="0" w:line="276" w:lineRule="auto"/>
        <w:ind w:firstLine="0"/>
        <w:jc w:val="both"/>
        <w:rPr>
          <w:rFonts w:ascii="Times New Roman" w:hAnsi="Times New Roman" w:cs="Times New Roman"/>
          <w:sz w:val="24"/>
          <w:szCs w:val="24"/>
          <w:u w:val="single"/>
        </w:rPr>
      </w:pPr>
      <w:r w:rsidRPr="007F591B">
        <w:rPr>
          <w:rFonts w:ascii="Times New Roman" w:hAnsi="Times New Roman" w:cs="Times New Roman"/>
          <w:sz w:val="24"/>
          <w:szCs w:val="24"/>
          <w:u w:val="single"/>
        </w:rPr>
        <w:t>Novelty</w:t>
      </w:r>
    </w:p>
    <w:p w14:paraId="2219EC7F" w14:textId="0748B50A"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sidRPr="007F591B">
        <w:rPr>
          <w:rFonts w:ascii="Times New Roman" w:hAnsi="Times New Roman" w:cs="Times New Roman"/>
          <w:sz w:val="24"/>
          <w:szCs w:val="24"/>
        </w:rPr>
        <w:t>It helps the farmer to operate the motor from anywhere.</w:t>
      </w:r>
    </w:p>
    <w:p w14:paraId="6A0E9F2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FDB8268" w14:textId="1F1A0D42"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u w:val="single"/>
        </w:rPr>
      </w:pPr>
      <w:r w:rsidRPr="007F591B">
        <w:rPr>
          <w:rFonts w:ascii="Times New Roman" w:eastAsia="Times New Roman" w:hAnsi="Times New Roman" w:cs="Times New Roman"/>
          <w:b/>
          <w:color w:val="000000"/>
          <w:sz w:val="28"/>
          <w:szCs w:val="28"/>
          <w:u w:val="single"/>
        </w:rPr>
        <w:t>Problem Solution fit</w:t>
      </w:r>
    </w:p>
    <w:p w14:paraId="457B67D4" w14:textId="77777777" w:rsidR="007F591B" w:rsidRPr="007F591B" w:rsidRDefault="007F591B" w:rsidP="007F591B">
      <w:pPr>
        <w:spacing w:after="0" w:line="276" w:lineRule="auto"/>
        <w:ind w:left="360" w:firstLine="0"/>
        <w:jc w:val="both"/>
        <w:rPr>
          <w:rFonts w:ascii="Times New Roman" w:eastAsia="Times New Roman" w:hAnsi="Times New Roman" w:cs="Times New Roman"/>
          <w:b/>
          <w:color w:val="000000"/>
          <w:sz w:val="28"/>
          <w:szCs w:val="28"/>
          <w:u w:val="single"/>
        </w:rPr>
      </w:pPr>
    </w:p>
    <w:p w14:paraId="25E94A45" w14:textId="0ED4E9DD"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lastRenderedPageBreak/>
        <w:drawing>
          <wp:inline distT="0" distB="0" distL="0" distR="0" wp14:anchorId="0B365CCF" wp14:editId="7E20DF26">
            <wp:extent cx="6770858" cy="393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190"/>
                    <a:stretch/>
                  </pic:blipFill>
                  <pic:spPr bwMode="auto">
                    <a:xfrm>
                      <a:off x="0" y="0"/>
                      <a:ext cx="6770858"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191C8154" w14:textId="7E4FC5DA"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drawing>
          <wp:inline distT="0" distB="0" distL="0" distR="0" wp14:anchorId="0D360338" wp14:editId="237944C4">
            <wp:extent cx="6146612"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561" cy="2500559"/>
                    </a:xfrm>
                    <a:prstGeom prst="rect">
                      <a:avLst/>
                    </a:prstGeom>
                    <a:noFill/>
                    <a:ln>
                      <a:noFill/>
                    </a:ln>
                  </pic:spPr>
                </pic:pic>
              </a:graphicData>
            </a:graphic>
          </wp:inline>
        </w:drawing>
      </w:r>
    </w:p>
    <w:p w14:paraId="5566344E" w14:textId="4CF174C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66197AA3" w14:textId="7A82AD9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024A1C54" w14:textId="702D64E8"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8850070" w14:textId="416E7F4F"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4716E37F" w14:textId="77777777" w:rsidR="007F591B" w:rsidRP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EFBBB4D" w14:textId="4A990A25" w:rsidR="0017517F" w:rsidRPr="0017517F" w:rsidRDefault="002B2979" w:rsidP="0017517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b/>
          <w:color w:val="000000"/>
          <w:sz w:val="24"/>
          <w:szCs w:val="24"/>
          <w:lang w:bidi="ar-SA"/>
        </w:rPr>
        <w:t>REQUIREMENT ANALYSIS</w:t>
      </w:r>
    </w:p>
    <w:p w14:paraId="3A4D4361" w14:textId="77777777" w:rsidR="0017517F" w:rsidRDefault="0017517F" w:rsidP="0017517F">
      <w:pPr>
        <w:pStyle w:val="Heading2"/>
      </w:pPr>
      <w:bookmarkStart w:id="1" w:name="Functional_Requirements:"/>
      <w:bookmarkEnd w:id="1"/>
      <w:r>
        <w:t>Functional Requirements:</w:t>
      </w:r>
    </w:p>
    <w:p w14:paraId="411EA1E0" w14:textId="77777777" w:rsidR="0017517F" w:rsidRDefault="0017517F" w:rsidP="0017517F">
      <w:pPr>
        <w:pStyle w:val="BodyText"/>
        <w:spacing w:before="177"/>
        <w:ind w:left="234"/>
      </w:pPr>
      <w:r>
        <w:t>Following are the functional requirements of the proposed solution.</w:t>
      </w:r>
    </w:p>
    <w:p w14:paraId="4F34ECB6" w14:textId="77777777" w:rsidR="0017517F" w:rsidRDefault="0017517F" w:rsidP="0017517F">
      <w:pPr>
        <w:pStyle w:val="BodyText"/>
        <w:spacing w:before="0"/>
        <w:rPr>
          <w:sz w:val="1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404"/>
        <w:gridCol w:w="5815"/>
      </w:tblGrid>
      <w:tr w:rsidR="0017517F" w14:paraId="6C067EBD" w14:textId="77777777" w:rsidTr="0017517F">
        <w:trPr>
          <w:trHeight w:val="311"/>
        </w:trPr>
        <w:tc>
          <w:tcPr>
            <w:tcW w:w="874" w:type="dxa"/>
            <w:tcBorders>
              <w:top w:val="single" w:sz="4" w:space="0" w:color="000000"/>
              <w:left w:val="single" w:sz="4" w:space="0" w:color="000000"/>
              <w:bottom w:val="single" w:sz="4" w:space="0" w:color="000000"/>
              <w:right w:val="single" w:sz="4" w:space="0" w:color="000000"/>
            </w:tcBorders>
            <w:hideMark/>
          </w:tcPr>
          <w:p w14:paraId="3C69CFE5" w14:textId="77777777" w:rsidR="0017517F" w:rsidRDefault="0017517F">
            <w:pPr>
              <w:pStyle w:val="TableParagraph"/>
              <w:spacing w:line="285" w:lineRule="exact"/>
              <w:ind w:left="115"/>
              <w:rPr>
                <w:b/>
                <w:sz w:val="24"/>
              </w:rPr>
            </w:pPr>
            <w:r>
              <w:rPr>
                <w:b/>
                <w:w w:val="105"/>
                <w:sz w:val="24"/>
              </w:rPr>
              <w:t>FR No.</w:t>
            </w:r>
          </w:p>
        </w:tc>
        <w:tc>
          <w:tcPr>
            <w:tcW w:w="3404" w:type="dxa"/>
            <w:tcBorders>
              <w:top w:val="single" w:sz="4" w:space="0" w:color="000000"/>
              <w:left w:val="single" w:sz="4" w:space="0" w:color="000000"/>
              <w:bottom w:val="single" w:sz="4" w:space="0" w:color="000000"/>
              <w:right w:val="single" w:sz="4" w:space="0" w:color="000000"/>
            </w:tcBorders>
            <w:hideMark/>
          </w:tcPr>
          <w:p w14:paraId="42594C7F" w14:textId="77777777" w:rsidR="0017517F" w:rsidRDefault="0017517F">
            <w:pPr>
              <w:pStyle w:val="TableParagraph"/>
              <w:spacing w:line="285" w:lineRule="exact"/>
              <w:rPr>
                <w:b/>
                <w:sz w:val="24"/>
              </w:rPr>
            </w:pPr>
            <w:r>
              <w:rPr>
                <w:b/>
                <w:sz w:val="24"/>
              </w:rPr>
              <w:t>Functional Requirement (Epic)</w:t>
            </w:r>
          </w:p>
        </w:tc>
        <w:tc>
          <w:tcPr>
            <w:tcW w:w="5815" w:type="dxa"/>
            <w:tcBorders>
              <w:top w:val="single" w:sz="4" w:space="0" w:color="000000"/>
              <w:left w:val="single" w:sz="4" w:space="0" w:color="000000"/>
              <w:bottom w:val="single" w:sz="4" w:space="0" w:color="000000"/>
              <w:right w:val="single" w:sz="4" w:space="0" w:color="000000"/>
            </w:tcBorders>
            <w:hideMark/>
          </w:tcPr>
          <w:p w14:paraId="76D888D6" w14:textId="77777777" w:rsidR="0017517F" w:rsidRDefault="0017517F">
            <w:pPr>
              <w:pStyle w:val="TableParagraph"/>
              <w:spacing w:line="285" w:lineRule="exact"/>
              <w:rPr>
                <w:b/>
                <w:sz w:val="24"/>
              </w:rPr>
            </w:pPr>
            <w:r>
              <w:rPr>
                <w:b/>
                <w:w w:val="105"/>
                <w:sz w:val="24"/>
              </w:rPr>
              <w:t>Sub Requirement (Story / Sub-Task)</w:t>
            </w:r>
          </w:p>
        </w:tc>
      </w:tr>
      <w:tr w:rsidR="0017517F" w14:paraId="427AB50A" w14:textId="77777777" w:rsidTr="0017517F">
        <w:trPr>
          <w:trHeight w:val="1176"/>
        </w:trPr>
        <w:tc>
          <w:tcPr>
            <w:tcW w:w="874" w:type="dxa"/>
            <w:tcBorders>
              <w:top w:val="single" w:sz="4" w:space="0" w:color="000000"/>
              <w:left w:val="single" w:sz="4" w:space="0" w:color="000000"/>
              <w:bottom w:val="single" w:sz="4" w:space="0" w:color="000000"/>
              <w:right w:val="single" w:sz="4" w:space="0" w:color="000000"/>
            </w:tcBorders>
            <w:hideMark/>
          </w:tcPr>
          <w:p w14:paraId="50390262" w14:textId="77777777" w:rsidR="0017517F" w:rsidRDefault="0017517F">
            <w:pPr>
              <w:pStyle w:val="TableParagraph"/>
              <w:spacing w:before="1"/>
              <w:ind w:left="115"/>
              <w:rPr>
                <w:sz w:val="24"/>
              </w:rPr>
            </w:pPr>
            <w:r>
              <w:rPr>
                <w:w w:val="105"/>
                <w:sz w:val="24"/>
              </w:rPr>
              <w:lastRenderedPageBreak/>
              <w:t>FR-1</w:t>
            </w:r>
          </w:p>
        </w:tc>
        <w:tc>
          <w:tcPr>
            <w:tcW w:w="3404" w:type="dxa"/>
            <w:tcBorders>
              <w:top w:val="single" w:sz="4" w:space="0" w:color="000000"/>
              <w:left w:val="single" w:sz="4" w:space="0" w:color="000000"/>
              <w:bottom w:val="single" w:sz="4" w:space="0" w:color="000000"/>
              <w:right w:val="single" w:sz="4" w:space="0" w:color="000000"/>
            </w:tcBorders>
            <w:hideMark/>
          </w:tcPr>
          <w:p w14:paraId="361D4ED5" w14:textId="77777777" w:rsidR="0017517F" w:rsidRDefault="0017517F">
            <w:pPr>
              <w:pStyle w:val="TableParagraph"/>
              <w:rPr>
                <w:sz w:val="24"/>
              </w:rPr>
            </w:pPr>
            <w:r>
              <w:rPr>
                <w:sz w:val="24"/>
              </w:rPr>
              <w:t>User Registration</w:t>
            </w:r>
          </w:p>
        </w:tc>
        <w:tc>
          <w:tcPr>
            <w:tcW w:w="5815" w:type="dxa"/>
            <w:tcBorders>
              <w:top w:val="single" w:sz="4" w:space="0" w:color="000000"/>
              <w:left w:val="single" w:sz="4" w:space="0" w:color="000000"/>
              <w:bottom w:val="single" w:sz="4" w:space="0" w:color="000000"/>
              <w:right w:val="single" w:sz="4" w:space="0" w:color="000000"/>
            </w:tcBorders>
            <w:hideMark/>
          </w:tcPr>
          <w:p w14:paraId="1D660411" w14:textId="77777777" w:rsidR="0017517F" w:rsidRDefault="0017517F">
            <w:pPr>
              <w:pStyle w:val="TableParagraph"/>
              <w:spacing w:before="1"/>
              <w:rPr>
                <w:sz w:val="24"/>
              </w:rPr>
            </w:pPr>
            <w:r>
              <w:rPr>
                <w:sz w:val="24"/>
              </w:rPr>
              <w:t>EMAIL:</w:t>
            </w:r>
          </w:p>
          <w:p w14:paraId="6DB6CCFA" w14:textId="77777777" w:rsidR="0017517F" w:rsidRDefault="0017517F">
            <w:pPr>
              <w:pStyle w:val="TableParagraph"/>
              <w:ind w:right="3476" w:firstLine="269"/>
              <w:rPr>
                <w:sz w:val="24"/>
              </w:rPr>
            </w:pPr>
            <w:r>
              <w:rPr>
                <w:sz w:val="24"/>
              </w:rPr>
              <w:t>Enter email address PASSWORD:</w:t>
            </w:r>
          </w:p>
          <w:p w14:paraId="18E273A1" w14:textId="77777777" w:rsidR="0017517F" w:rsidRDefault="0017517F">
            <w:pPr>
              <w:pStyle w:val="TableParagraph"/>
              <w:spacing w:before="0" w:line="270" w:lineRule="exact"/>
              <w:ind w:left="379"/>
              <w:rPr>
                <w:sz w:val="24"/>
              </w:rPr>
            </w:pPr>
            <w:r>
              <w:rPr>
                <w:sz w:val="24"/>
              </w:rPr>
              <w:t>Enter password</w:t>
            </w:r>
          </w:p>
        </w:tc>
      </w:tr>
      <w:tr w:rsidR="0017517F" w14:paraId="3FCDD7A2" w14:textId="77777777" w:rsidTr="0017517F">
        <w:trPr>
          <w:trHeight w:val="537"/>
        </w:trPr>
        <w:tc>
          <w:tcPr>
            <w:tcW w:w="874" w:type="dxa"/>
            <w:tcBorders>
              <w:top w:val="single" w:sz="4" w:space="0" w:color="000000"/>
              <w:left w:val="single" w:sz="4" w:space="0" w:color="000000"/>
              <w:bottom w:val="single" w:sz="4" w:space="0" w:color="000000"/>
              <w:right w:val="single" w:sz="4" w:space="0" w:color="000000"/>
            </w:tcBorders>
            <w:hideMark/>
          </w:tcPr>
          <w:p w14:paraId="78801A65" w14:textId="77777777" w:rsidR="0017517F" w:rsidRDefault="0017517F">
            <w:pPr>
              <w:pStyle w:val="TableParagraph"/>
              <w:ind w:left="115"/>
              <w:rPr>
                <w:sz w:val="24"/>
              </w:rPr>
            </w:pPr>
            <w:r>
              <w:rPr>
                <w:w w:val="105"/>
                <w:sz w:val="24"/>
              </w:rPr>
              <w:t>FR-2</w:t>
            </w:r>
          </w:p>
        </w:tc>
        <w:tc>
          <w:tcPr>
            <w:tcW w:w="3404" w:type="dxa"/>
            <w:tcBorders>
              <w:top w:val="single" w:sz="4" w:space="0" w:color="000000"/>
              <w:left w:val="single" w:sz="4" w:space="0" w:color="000000"/>
              <w:bottom w:val="single" w:sz="4" w:space="0" w:color="000000"/>
              <w:right w:val="single" w:sz="4" w:space="0" w:color="000000"/>
            </w:tcBorders>
            <w:hideMark/>
          </w:tcPr>
          <w:p w14:paraId="658185C2" w14:textId="77777777" w:rsidR="0017517F" w:rsidRDefault="0017517F">
            <w:pPr>
              <w:pStyle w:val="TableParagraph"/>
              <w:rPr>
                <w:sz w:val="24"/>
              </w:rPr>
            </w:pPr>
            <w:r>
              <w:rPr>
                <w:sz w:val="24"/>
              </w:rPr>
              <w:t>User Confirmation</w:t>
            </w:r>
          </w:p>
        </w:tc>
        <w:tc>
          <w:tcPr>
            <w:tcW w:w="5815" w:type="dxa"/>
            <w:tcBorders>
              <w:top w:val="single" w:sz="4" w:space="0" w:color="000000"/>
              <w:left w:val="single" w:sz="4" w:space="0" w:color="000000"/>
              <w:bottom w:val="single" w:sz="4" w:space="0" w:color="000000"/>
              <w:right w:val="single" w:sz="4" w:space="0" w:color="000000"/>
            </w:tcBorders>
            <w:hideMark/>
          </w:tcPr>
          <w:p w14:paraId="34F54110" w14:textId="77777777" w:rsidR="0017517F" w:rsidRDefault="0017517F">
            <w:pPr>
              <w:pStyle w:val="TableParagraph"/>
              <w:spacing w:before="0" w:line="264" w:lineRule="exact"/>
              <w:ind w:right="3406"/>
              <w:rPr>
                <w:sz w:val="24"/>
              </w:rPr>
            </w:pPr>
            <w:r>
              <w:rPr>
                <w:sz w:val="24"/>
              </w:rPr>
              <w:t>Confirmation via Email. Thanks for your email.</w:t>
            </w:r>
          </w:p>
        </w:tc>
      </w:tr>
      <w:tr w:rsidR="0017517F" w14:paraId="5F744663" w14:textId="77777777" w:rsidTr="0017517F">
        <w:trPr>
          <w:trHeight w:val="585"/>
        </w:trPr>
        <w:tc>
          <w:tcPr>
            <w:tcW w:w="874" w:type="dxa"/>
            <w:tcBorders>
              <w:top w:val="single" w:sz="4" w:space="0" w:color="000000"/>
              <w:left w:val="single" w:sz="4" w:space="0" w:color="000000"/>
              <w:bottom w:val="single" w:sz="4" w:space="0" w:color="000000"/>
              <w:right w:val="single" w:sz="4" w:space="0" w:color="000000"/>
            </w:tcBorders>
            <w:hideMark/>
          </w:tcPr>
          <w:p w14:paraId="56D62D01" w14:textId="77777777" w:rsidR="0017517F" w:rsidRDefault="0017517F">
            <w:pPr>
              <w:pStyle w:val="TableParagraph"/>
              <w:ind w:left="115"/>
              <w:rPr>
                <w:sz w:val="24"/>
              </w:rPr>
            </w:pPr>
            <w:r>
              <w:rPr>
                <w:w w:val="105"/>
                <w:sz w:val="24"/>
              </w:rPr>
              <w:t>FR-3</w:t>
            </w:r>
          </w:p>
        </w:tc>
        <w:tc>
          <w:tcPr>
            <w:tcW w:w="3404" w:type="dxa"/>
            <w:tcBorders>
              <w:top w:val="single" w:sz="4" w:space="0" w:color="000000"/>
              <w:left w:val="single" w:sz="4" w:space="0" w:color="000000"/>
              <w:bottom w:val="single" w:sz="4" w:space="0" w:color="000000"/>
              <w:right w:val="single" w:sz="4" w:space="0" w:color="000000"/>
            </w:tcBorders>
            <w:hideMark/>
          </w:tcPr>
          <w:p w14:paraId="71896051" w14:textId="77777777" w:rsidR="0017517F" w:rsidRDefault="0017517F">
            <w:pPr>
              <w:pStyle w:val="TableParagraph"/>
              <w:rPr>
                <w:sz w:val="24"/>
              </w:rPr>
            </w:pPr>
            <w:r>
              <w:rPr>
                <w:sz w:val="24"/>
              </w:rPr>
              <w:t>Log in to system</w:t>
            </w:r>
          </w:p>
        </w:tc>
        <w:tc>
          <w:tcPr>
            <w:tcW w:w="5815" w:type="dxa"/>
            <w:tcBorders>
              <w:top w:val="single" w:sz="4" w:space="0" w:color="000000"/>
              <w:left w:val="single" w:sz="4" w:space="0" w:color="000000"/>
              <w:bottom w:val="single" w:sz="4" w:space="0" w:color="000000"/>
              <w:right w:val="single" w:sz="4" w:space="0" w:color="000000"/>
            </w:tcBorders>
            <w:hideMark/>
          </w:tcPr>
          <w:p w14:paraId="3E410547" w14:textId="77777777" w:rsidR="0017517F" w:rsidRDefault="0017517F">
            <w:pPr>
              <w:pStyle w:val="TableParagraph"/>
              <w:rPr>
                <w:sz w:val="24"/>
              </w:rPr>
            </w:pPr>
            <w:r>
              <w:rPr>
                <w:w w:val="105"/>
                <w:sz w:val="24"/>
              </w:rPr>
              <w:t>Serve authenticated content</w:t>
            </w:r>
          </w:p>
        </w:tc>
      </w:tr>
      <w:tr w:rsidR="0017517F" w14:paraId="560F245D" w14:textId="77777777" w:rsidTr="0017517F">
        <w:trPr>
          <w:trHeight w:val="887"/>
        </w:trPr>
        <w:tc>
          <w:tcPr>
            <w:tcW w:w="874" w:type="dxa"/>
            <w:tcBorders>
              <w:top w:val="single" w:sz="4" w:space="0" w:color="000000"/>
              <w:left w:val="single" w:sz="4" w:space="0" w:color="000000"/>
              <w:bottom w:val="single" w:sz="4" w:space="0" w:color="000000"/>
              <w:right w:val="single" w:sz="4" w:space="0" w:color="000000"/>
            </w:tcBorders>
            <w:hideMark/>
          </w:tcPr>
          <w:p w14:paraId="0ABD3CC1" w14:textId="77777777" w:rsidR="0017517F" w:rsidRDefault="0017517F">
            <w:pPr>
              <w:pStyle w:val="TableParagraph"/>
              <w:spacing w:before="11"/>
              <w:ind w:left="115"/>
              <w:rPr>
                <w:sz w:val="24"/>
              </w:rPr>
            </w:pPr>
            <w:r>
              <w:rPr>
                <w:w w:val="105"/>
                <w:sz w:val="24"/>
              </w:rPr>
              <w:t>FR-4</w:t>
            </w:r>
          </w:p>
        </w:tc>
        <w:tc>
          <w:tcPr>
            <w:tcW w:w="3404" w:type="dxa"/>
            <w:tcBorders>
              <w:top w:val="single" w:sz="4" w:space="0" w:color="000000"/>
              <w:left w:val="single" w:sz="4" w:space="0" w:color="000000"/>
              <w:bottom w:val="single" w:sz="4" w:space="0" w:color="000000"/>
              <w:right w:val="single" w:sz="4" w:space="0" w:color="000000"/>
            </w:tcBorders>
            <w:hideMark/>
          </w:tcPr>
          <w:p w14:paraId="18D06419" w14:textId="77777777" w:rsidR="0017517F" w:rsidRDefault="0017517F">
            <w:pPr>
              <w:pStyle w:val="TableParagraph"/>
              <w:spacing w:before="1"/>
              <w:rPr>
                <w:sz w:val="24"/>
              </w:rPr>
            </w:pPr>
            <w:r>
              <w:rPr>
                <w:sz w:val="24"/>
              </w:rPr>
              <w:t>Manage Modules</w:t>
            </w:r>
          </w:p>
        </w:tc>
        <w:tc>
          <w:tcPr>
            <w:tcW w:w="5815" w:type="dxa"/>
            <w:tcBorders>
              <w:top w:val="single" w:sz="4" w:space="0" w:color="000000"/>
              <w:left w:val="single" w:sz="4" w:space="0" w:color="000000"/>
              <w:bottom w:val="single" w:sz="4" w:space="0" w:color="000000"/>
              <w:right w:val="single" w:sz="4" w:space="0" w:color="000000"/>
            </w:tcBorders>
            <w:hideMark/>
          </w:tcPr>
          <w:p w14:paraId="0D9CDE77" w14:textId="77777777" w:rsidR="0017517F" w:rsidRDefault="0017517F">
            <w:pPr>
              <w:pStyle w:val="TableParagraph"/>
              <w:spacing w:before="1" w:line="290" w:lineRule="atLeast"/>
              <w:ind w:right="2789"/>
              <w:rPr>
                <w:sz w:val="24"/>
              </w:rPr>
            </w:pPr>
            <w:r>
              <w:rPr>
                <w:sz w:val="24"/>
              </w:rPr>
              <w:t>Manage System Admins Manage Roles of User Manage User permission</w:t>
            </w:r>
          </w:p>
        </w:tc>
      </w:tr>
      <w:tr w:rsidR="0017517F" w14:paraId="101B129C" w14:textId="77777777" w:rsidTr="0017517F">
        <w:trPr>
          <w:trHeight w:val="1036"/>
        </w:trPr>
        <w:tc>
          <w:tcPr>
            <w:tcW w:w="874" w:type="dxa"/>
            <w:tcBorders>
              <w:top w:val="single" w:sz="4" w:space="0" w:color="000000"/>
              <w:left w:val="single" w:sz="4" w:space="0" w:color="000000"/>
              <w:bottom w:val="single" w:sz="4" w:space="0" w:color="000000"/>
              <w:right w:val="single" w:sz="4" w:space="0" w:color="000000"/>
            </w:tcBorders>
            <w:hideMark/>
          </w:tcPr>
          <w:p w14:paraId="1DF2F946" w14:textId="77777777" w:rsidR="0017517F" w:rsidRDefault="0017517F">
            <w:pPr>
              <w:pStyle w:val="TableParagraph"/>
              <w:ind w:left="115"/>
              <w:rPr>
                <w:sz w:val="24"/>
              </w:rPr>
            </w:pPr>
            <w:r>
              <w:rPr>
                <w:w w:val="105"/>
                <w:sz w:val="24"/>
              </w:rPr>
              <w:t>FR-5</w:t>
            </w:r>
          </w:p>
        </w:tc>
        <w:tc>
          <w:tcPr>
            <w:tcW w:w="3404" w:type="dxa"/>
            <w:tcBorders>
              <w:top w:val="single" w:sz="4" w:space="0" w:color="000000"/>
              <w:left w:val="single" w:sz="4" w:space="0" w:color="000000"/>
              <w:bottom w:val="single" w:sz="4" w:space="0" w:color="000000"/>
              <w:right w:val="single" w:sz="4" w:space="0" w:color="000000"/>
            </w:tcBorders>
            <w:hideMark/>
          </w:tcPr>
          <w:p w14:paraId="0D51C514" w14:textId="77777777" w:rsidR="0017517F" w:rsidRDefault="0017517F">
            <w:pPr>
              <w:pStyle w:val="TableParagraph"/>
              <w:spacing w:before="1"/>
              <w:rPr>
                <w:sz w:val="24"/>
              </w:rPr>
            </w:pPr>
            <w:r>
              <w:rPr>
                <w:sz w:val="24"/>
              </w:rPr>
              <w:t>Check whether condition</w:t>
            </w:r>
          </w:p>
        </w:tc>
        <w:tc>
          <w:tcPr>
            <w:tcW w:w="5815" w:type="dxa"/>
            <w:tcBorders>
              <w:top w:val="single" w:sz="4" w:space="0" w:color="000000"/>
              <w:left w:val="single" w:sz="4" w:space="0" w:color="000000"/>
              <w:bottom w:val="single" w:sz="4" w:space="0" w:color="000000"/>
              <w:right w:val="single" w:sz="4" w:space="0" w:color="000000"/>
            </w:tcBorders>
            <w:hideMark/>
          </w:tcPr>
          <w:p w14:paraId="15025128" w14:textId="77777777" w:rsidR="0017517F" w:rsidRDefault="0017517F">
            <w:pPr>
              <w:pStyle w:val="TableParagraph"/>
              <w:spacing w:before="12" w:line="206" w:lineRule="auto"/>
              <w:ind w:right="2789"/>
              <w:rPr>
                <w:sz w:val="24"/>
              </w:rPr>
            </w:pPr>
            <w:r>
              <w:rPr>
                <w:sz w:val="24"/>
              </w:rPr>
              <w:t>Temperature monitoring status</w:t>
            </w:r>
          </w:p>
          <w:p w14:paraId="14F02A8D" w14:textId="77777777" w:rsidR="0017517F" w:rsidRDefault="0017517F">
            <w:pPr>
              <w:pStyle w:val="TableParagraph"/>
              <w:spacing w:before="0" w:line="253" w:lineRule="exact"/>
              <w:rPr>
                <w:sz w:val="24"/>
              </w:rPr>
            </w:pPr>
            <w:r>
              <w:rPr>
                <w:w w:val="105"/>
                <w:sz w:val="24"/>
              </w:rPr>
              <w:t>Humidity monitoring</w:t>
            </w:r>
          </w:p>
          <w:p w14:paraId="5C9D0D7B" w14:textId="77777777" w:rsidR="0017517F" w:rsidRDefault="0017517F">
            <w:pPr>
              <w:pStyle w:val="TableParagraph"/>
              <w:spacing w:before="0" w:line="242" w:lineRule="exact"/>
              <w:rPr>
                <w:sz w:val="24"/>
              </w:rPr>
            </w:pPr>
            <w:r>
              <w:rPr>
                <w:w w:val="105"/>
                <w:sz w:val="24"/>
              </w:rPr>
              <w:t>Status</w:t>
            </w:r>
          </w:p>
        </w:tc>
      </w:tr>
      <w:tr w:rsidR="0017517F" w14:paraId="0F00271A" w14:textId="77777777" w:rsidTr="0017517F">
        <w:trPr>
          <w:trHeight w:val="460"/>
        </w:trPr>
        <w:tc>
          <w:tcPr>
            <w:tcW w:w="874" w:type="dxa"/>
            <w:tcBorders>
              <w:top w:val="single" w:sz="4" w:space="0" w:color="000000"/>
              <w:left w:val="single" w:sz="4" w:space="0" w:color="000000"/>
              <w:bottom w:val="single" w:sz="4" w:space="0" w:color="000000"/>
              <w:right w:val="single" w:sz="4" w:space="0" w:color="000000"/>
            </w:tcBorders>
            <w:hideMark/>
          </w:tcPr>
          <w:p w14:paraId="79A5A5DD" w14:textId="77777777" w:rsidR="0017517F" w:rsidRDefault="0017517F">
            <w:pPr>
              <w:pStyle w:val="TableParagraph"/>
              <w:ind w:left="115"/>
              <w:rPr>
                <w:sz w:val="24"/>
              </w:rPr>
            </w:pPr>
            <w:r>
              <w:rPr>
                <w:w w:val="105"/>
                <w:sz w:val="24"/>
              </w:rPr>
              <w:t>FR-6</w:t>
            </w:r>
          </w:p>
        </w:tc>
        <w:tc>
          <w:tcPr>
            <w:tcW w:w="3404" w:type="dxa"/>
            <w:tcBorders>
              <w:top w:val="single" w:sz="4" w:space="0" w:color="000000"/>
              <w:left w:val="single" w:sz="4" w:space="0" w:color="000000"/>
              <w:bottom w:val="single" w:sz="4" w:space="0" w:color="000000"/>
              <w:right w:val="single" w:sz="4" w:space="0" w:color="000000"/>
            </w:tcBorders>
            <w:hideMark/>
          </w:tcPr>
          <w:p w14:paraId="62D8FC27" w14:textId="77777777" w:rsidR="0017517F" w:rsidRDefault="0017517F">
            <w:pPr>
              <w:pStyle w:val="TableParagraph"/>
              <w:rPr>
                <w:sz w:val="24"/>
              </w:rPr>
            </w:pPr>
            <w:r>
              <w:rPr>
                <w:color w:val="202020"/>
                <w:sz w:val="24"/>
              </w:rPr>
              <w:t>Log out</w:t>
            </w:r>
          </w:p>
        </w:tc>
        <w:tc>
          <w:tcPr>
            <w:tcW w:w="5815" w:type="dxa"/>
            <w:tcBorders>
              <w:top w:val="single" w:sz="4" w:space="0" w:color="000000"/>
              <w:left w:val="single" w:sz="4" w:space="0" w:color="000000"/>
              <w:bottom w:val="single" w:sz="4" w:space="0" w:color="000000"/>
              <w:right w:val="single" w:sz="4" w:space="0" w:color="000000"/>
            </w:tcBorders>
            <w:hideMark/>
          </w:tcPr>
          <w:p w14:paraId="394E6186" w14:textId="77777777" w:rsidR="0017517F" w:rsidRDefault="0017517F">
            <w:pPr>
              <w:pStyle w:val="TableParagraph"/>
              <w:rPr>
                <w:sz w:val="24"/>
              </w:rPr>
            </w:pPr>
            <w:r>
              <w:rPr>
                <w:w w:val="105"/>
                <w:sz w:val="24"/>
              </w:rPr>
              <w:t>Exit</w:t>
            </w:r>
          </w:p>
        </w:tc>
      </w:tr>
    </w:tbl>
    <w:p w14:paraId="13E8C69F" w14:textId="77777777" w:rsidR="0017517F" w:rsidRDefault="0017517F" w:rsidP="0017517F">
      <w:pPr>
        <w:pStyle w:val="BodyText"/>
        <w:spacing w:before="9"/>
        <w:rPr>
          <w:sz w:val="21"/>
        </w:rPr>
      </w:pPr>
    </w:p>
    <w:p w14:paraId="641881C0" w14:textId="77777777" w:rsidR="0017517F" w:rsidRDefault="0017517F" w:rsidP="0017517F">
      <w:pPr>
        <w:pStyle w:val="Heading2"/>
        <w:rPr>
          <w:sz w:val="24"/>
        </w:rPr>
      </w:pPr>
      <w:bookmarkStart w:id="2" w:name="Non-functional_Requirements:"/>
      <w:bookmarkEnd w:id="2"/>
      <w:r>
        <w:rPr>
          <w:w w:val="105"/>
        </w:rPr>
        <w:t>Non-functional Requirements:</w:t>
      </w:r>
    </w:p>
    <w:p w14:paraId="1B36813D" w14:textId="77777777" w:rsidR="0017517F" w:rsidRDefault="0017517F" w:rsidP="0017517F">
      <w:pPr>
        <w:pStyle w:val="BodyText"/>
        <w:spacing w:before="178"/>
        <w:ind w:left="234"/>
      </w:pPr>
      <w:r>
        <w:t>Following are the non-functional requirements of the proposed solution.</w:t>
      </w:r>
    </w:p>
    <w:p w14:paraId="1508B683" w14:textId="77777777" w:rsidR="0017517F" w:rsidRDefault="0017517F" w:rsidP="0017517F">
      <w:pPr>
        <w:pStyle w:val="BodyText"/>
        <w:spacing w:after="1"/>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
        <w:gridCol w:w="3260"/>
        <w:gridCol w:w="6103"/>
      </w:tblGrid>
      <w:tr w:rsidR="0017517F" w14:paraId="76D97807" w14:textId="77777777" w:rsidTr="0017517F">
        <w:trPr>
          <w:trHeight w:val="585"/>
        </w:trPr>
        <w:tc>
          <w:tcPr>
            <w:tcW w:w="869" w:type="dxa"/>
            <w:tcBorders>
              <w:top w:val="single" w:sz="4" w:space="0" w:color="000000"/>
              <w:left w:val="single" w:sz="4" w:space="0" w:color="000000"/>
              <w:bottom w:val="single" w:sz="4" w:space="0" w:color="000000"/>
              <w:right w:val="single" w:sz="4" w:space="0" w:color="000000"/>
            </w:tcBorders>
            <w:hideMark/>
          </w:tcPr>
          <w:p w14:paraId="0A4E7FA8" w14:textId="77777777" w:rsidR="0017517F" w:rsidRDefault="0017517F">
            <w:pPr>
              <w:pStyle w:val="TableParagraph"/>
              <w:spacing w:before="11" w:line="290" w:lineRule="exact"/>
              <w:ind w:left="215"/>
              <w:rPr>
                <w:b/>
                <w:sz w:val="24"/>
              </w:rPr>
            </w:pPr>
            <w:r>
              <w:rPr>
                <w:b/>
                <w:w w:val="105"/>
                <w:sz w:val="24"/>
              </w:rPr>
              <w:t>FR</w:t>
            </w:r>
          </w:p>
          <w:p w14:paraId="00840F20" w14:textId="77777777" w:rsidR="0017517F" w:rsidRDefault="0017517F">
            <w:pPr>
              <w:pStyle w:val="TableParagraph"/>
              <w:spacing w:before="0" w:line="263" w:lineRule="exact"/>
              <w:ind w:left="215"/>
              <w:rPr>
                <w:b/>
                <w:sz w:val="24"/>
              </w:rPr>
            </w:pPr>
            <w:r>
              <w:rPr>
                <w:b/>
                <w:w w:val="105"/>
                <w:sz w:val="24"/>
              </w:rPr>
              <w:t>No.</w:t>
            </w:r>
          </w:p>
        </w:tc>
        <w:tc>
          <w:tcPr>
            <w:tcW w:w="3260" w:type="dxa"/>
            <w:tcBorders>
              <w:top w:val="single" w:sz="4" w:space="0" w:color="000000"/>
              <w:left w:val="single" w:sz="4" w:space="0" w:color="000000"/>
              <w:bottom w:val="single" w:sz="4" w:space="0" w:color="000000"/>
              <w:right w:val="single" w:sz="4" w:space="0" w:color="000000"/>
            </w:tcBorders>
            <w:hideMark/>
          </w:tcPr>
          <w:p w14:paraId="6544EFDA" w14:textId="77777777" w:rsidR="0017517F" w:rsidRDefault="0017517F">
            <w:pPr>
              <w:pStyle w:val="TableParagraph"/>
              <w:spacing w:before="9" w:line="288" w:lineRule="exact"/>
              <w:ind w:left="216" w:right="147"/>
              <w:rPr>
                <w:b/>
                <w:sz w:val="24"/>
              </w:rPr>
            </w:pPr>
            <w:r>
              <w:rPr>
                <w:b/>
                <w:sz w:val="24"/>
              </w:rPr>
              <w:t xml:space="preserve">Non-Functional </w:t>
            </w:r>
            <w:r>
              <w:rPr>
                <w:b/>
                <w:w w:val="105"/>
                <w:sz w:val="24"/>
              </w:rPr>
              <w:t>Requirement</w:t>
            </w:r>
          </w:p>
        </w:tc>
        <w:tc>
          <w:tcPr>
            <w:tcW w:w="6103" w:type="dxa"/>
            <w:tcBorders>
              <w:top w:val="single" w:sz="4" w:space="0" w:color="000000"/>
              <w:left w:val="single" w:sz="4" w:space="0" w:color="000000"/>
              <w:bottom w:val="single" w:sz="4" w:space="0" w:color="000000"/>
              <w:right w:val="single" w:sz="4" w:space="0" w:color="000000"/>
            </w:tcBorders>
            <w:hideMark/>
          </w:tcPr>
          <w:p w14:paraId="20B26500" w14:textId="77777777" w:rsidR="0017517F" w:rsidRDefault="0017517F">
            <w:pPr>
              <w:pStyle w:val="TableParagraph"/>
              <w:spacing w:before="11"/>
              <w:ind w:left="216"/>
              <w:rPr>
                <w:b/>
                <w:sz w:val="24"/>
              </w:rPr>
            </w:pPr>
            <w:r>
              <w:rPr>
                <w:b/>
                <w:w w:val="105"/>
                <w:sz w:val="24"/>
              </w:rPr>
              <w:t>Description</w:t>
            </w:r>
          </w:p>
        </w:tc>
      </w:tr>
      <w:tr w:rsidR="0017517F" w14:paraId="0BBE69A7" w14:textId="77777777" w:rsidTr="0017517F">
        <w:trPr>
          <w:trHeight w:val="998"/>
        </w:trPr>
        <w:tc>
          <w:tcPr>
            <w:tcW w:w="869" w:type="dxa"/>
            <w:tcBorders>
              <w:top w:val="single" w:sz="4" w:space="0" w:color="000000"/>
              <w:left w:val="single" w:sz="4" w:space="0" w:color="000000"/>
              <w:bottom w:val="single" w:sz="4" w:space="0" w:color="000000"/>
              <w:right w:val="single" w:sz="4" w:space="0" w:color="000000"/>
            </w:tcBorders>
            <w:hideMark/>
          </w:tcPr>
          <w:p w14:paraId="0FDEAC3E" w14:textId="77777777" w:rsidR="0017517F" w:rsidRDefault="0017517F">
            <w:pPr>
              <w:pStyle w:val="TableParagraph"/>
              <w:ind w:left="215" w:right="155"/>
              <w:rPr>
                <w:sz w:val="24"/>
              </w:rPr>
            </w:pPr>
            <w:r>
              <w:rPr>
                <w:sz w:val="24"/>
              </w:rPr>
              <w:t xml:space="preserve">NFR- </w:t>
            </w:r>
            <w:r>
              <w:rPr>
                <w:w w:val="105"/>
                <w:sz w:val="24"/>
              </w:rPr>
              <w:t>1</w:t>
            </w:r>
          </w:p>
        </w:tc>
        <w:tc>
          <w:tcPr>
            <w:tcW w:w="3260" w:type="dxa"/>
            <w:tcBorders>
              <w:top w:val="single" w:sz="4" w:space="0" w:color="000000"/>
              <w:left w:val="single" w:sz="4" w:space="0" w:color="000000"/>
              <w:bottom w:val="single" w:sz="4" w:space="0" w:color="000000"/>
              <w:right w:val="single" w:sz="4" w:space="0" w:color="000000"/>
            </w:tcBorders>
            <w:hideMark/>
          </w:tcPr>
          <w:p w14:paraId="6C827833" w14:textId="77777777" w:rsidR="0017517F" w:rsidRDefault="0017517F">
            <w:pPr>
              <w:pStyle w:val="TableParagraph"/>
              <w:ind w:left="216"/>
              <w:rPr>
                <w:b/>
                <w:sz w:val="24"/>
              </w:rPr>
            </w:pPr>
            <w:r>
              <w:rPr>
                <w:b/>
                <w:w w:val="105"/>
                <w:sz w:val="24"/>
              </w:rPr>
              <w:t>Usability</w:t>
            </w:r>
          </w:p>
        </w:tc>
        <w:tc>
          <w:tcPr>
            <w:tcW w:w="6103" w:type="dxa"/>
            <w:tcBorders>
              <w:top w:val="single" w:sz="4" w:space="0" w:color="000000"/>
              <w:left w:val="single" w:sz="4" w:space="0" w:color="000000"/>
              <w:bottom w:val="single" w:sz="4" w:space="0" w:color="000000"/>
              <w:right w:val="single" w:sz="4" w:space="0" w:color="000000"/>
            </w:tcBorders>
            <w:hideMark/>
          </w:tcPr>
          <w:p w14:paraId="644A26C6" w14:textId="77777777" w:rsidR="0017517F" w:rsidRDefault="0017517F">
            <w:pPr>
              <w:pStyle w:val="TableParagraph"/>
              <w:ind w:left="216" w:right="628"/>
              <w:rPr>
                <w:sz w:val="24"/>
              </w:rPr>
            </w:pPr>
            <w:r>
              <w:rPr>
                <w:sz w:val="24"/>
              </w:rPr>
              <w:t xml:space="preserve">Usability includes easy understanding and learn ability, efficiency in </w:t>
            </w:r>
            <w:proofErr w:type="spellStart"/>
            <w:r>
              <w:rPr>
                <w:sz w:val="24"/>
              </w:rPr>
              <w:t>use,remember</w:t>
            </w:r>
            <w:proofErr w:type="spellEnd"/>
            <w:r>
              <w:rPr>
                <w:sz w:val="24"/>
              </w:rPr>
              <w:t xml:space="preserve"> ability, lack of errors in operation and subjective pleasure.</w:t>
            </w:r>
          </w:p>
        </w:tc>
      </w:tr>
      <w:tr w:rsidR="0017517F" w14:paraId="2D009D47" w14:textId="77777777" w:rsidTr="0017517F">
        <w:trPr>
          <w:trHeight w:val="988"/>
        </w:trPr>
        <w:tc>
          <w:tcPr>
            <w:tcW w:w="869" w:type="dxa"/>
            <w:tcBorders>
              <w:top w:val="single" w:sz="4" w:space="0" w:color="000000"/>
              <w:left w:val="single" w:sz="4" w:space="0" w:color="000000"/>
              <w:bottom w:val="single" w:sz="4" w:space="0" w:color="000000"/>
              <w:right w:val="single" w:sz="4" w:space="0" w:color="000000"/>
            </w:tcBorders>
            <w:hideMark/>
          </w:tcPr>
          <w:p w14:paraId="22E7D87A" w14:textId="77777777" w:rsidR="0017517F" w:rsidRDefault="0017517F">
            <w:pPr>
              <w:pStyle w:val="TableParagraph"/>
              <w:spacing w:line="242" w:lineRule="auto"/>
              <w:ind w:left="215" w:right="155"/>
              <w:rPr>
                <w:sz w:val="24"/>
              </w:rPr>
            </w:pPr>
            <w:r>
              <w:rPr>
                <w:sz w:val="24"/>
              </w:rPr>
              <w:t xml:space="preserve">NFR- </w:t>
            </w:r>
            <w:r>
              <w:rPr>
                <w:w w:val="105"/>
                <w:sz w:val="24"/>
              </w:rPr>
              <w:t>2</w:t>
            </w:r>
          </w:p>
        </w:tc>
        <w:tc>
          <w:tcPr>
            <w:tcW w:w="3260" w:type="dxa"/>
            <w:tcBorders>
              <w:top w:val="single" w:sz="4" w:space="0" w:color="000000"/>
              <w:left w:val="single" w:sz="4" w:space="0" w:color="000000"/>
              <w:bottom w:val="single" w:sz="4" w:space="0" w:color="000000"/>
              <w:right w:val="single" w:sz="4" w:space="0" w:color="000000"/>
            </w:tcBorders>
            <w:hideMark/>
          </w:tcPr>
          <w:p w14:paraId="33688BA0" w14:textId="77777777" w:rsidR="0017517F" w:rsidRDefault="0017517F">
            <w:pPr>
              <w:pStyle w:val="TableParagraph"/>
              <w:ind w:left="216"/>
              <w:rPr>
                <w:b/>
                <w:sz w:val="24"/>
              </w:rPr>
            </w:pPr>
            <w:r>
              <w:rPr>
                <w:b/>
                <w:w w:val="105"/>
                <w:sz w:val="24"/>
              </w:rPr>
              <w:t>Security</w:t>
            </w:r>
          </w:p>
        </w:tc>
        <w:tc>
          <w:tcPr>
            <w:tcW w:w="6103" w:type="dxa"/>
            <w:tcBorders>
              <w:top w:val="single" w:sz="4" w:space="0" w:color="000000"/>
              <w:left w:val="single" w:sz="4" w:space="0" w:color="000000"/>
              <w:bottom w:val="single" w:sz="4" w:space="0" w:color="000000"/>
              <w:right w:val="single" w:sz="4" w:space="0" w:color="000000"/>
            </w:tcBorders>
            <w:hideMark/>
          </w:tcPr>
          <w:p w14:paraId="4CC141A8" w14:textId="77777777" w:rsidR="0017517F" w:rsidRDefault="0017517F">
            <w:pPr>
              <w:pStyle w:val="TableParagraph"/>
              <w:ind w:left="216" w:right="628"/>
              <w:rPr>
                <w:sz w:val="24"/>
              </w:rPr>
            </w:pPr>
            <w:r>
              <w:rPr>
                <w:sz w:val="24"/>
              </w:rPr>
              <w:t>Sensitive and private data must be protected from their production until the decision-making and storage stages.</w:t>
            </w:r>
          </w:p>
        </w:tc>
      </w:tr>
      <w:tr w:rsidR="0017517F" w14:paraId="1CB66EB1" w14:textId="77777777" w:rsidTr="0017517F">
        <w:trPr>
          <w:trHeight w:val="1272"/>
        </w:trPr>
        <w:tc>
          <w:tcPr>
            <w:tcW w:w="869" w:type="dxa"/>
            <w:tcBorders>
              <w:top w:val="single" w:sz="4" w:space="0" w:color="000000"/>
              <w:left w:val="single" w:sz="4" w:space="0" w:color="000000"/>
              <w:bottom w:val="single" w:sz="4" w:space="0" w:color="000000"/>
              <w:right w:val="single" w:sz="4" w:space="0" w:color="000000"/>
            </w:tcBorders>
            <w:hideMark/>
          </w:tcPr>
          <w:p w14:paraId="0B9E7F11" w14:textId="77777777" w:rsidR="0017517F" w:rsidRDefault="0017517F">
            <w:pPr>
              <w:pStyle w:val="TableParagraph"/>
              <w:spacing w:before="7"/>
              <w:ind w:left="215" w:right="155"/>
              <w:rPr>
                <w:sz w:val="24"/>
              </w:rPr>
            </w:pPr>
            <w:r>
              <w:rPr>
                <w:sz w:val="24"/>
              </w:rPr>
              <w:t xml:space="preserve">NFR- </w:t>
            </w:r>
            <w:r>
              <w:rPr>
                <w:w w:val="105"/>
                <w:sz w:val="24"/>
              </w:rPr>
              <w:t>3</w:t>
            </w:r>
          </w:p>
        </w:tc>
        <w:tc>
          <w:tcPr>
            <w:tcW w:w="3260" w:type="dxa"/>
            <w:tcBorders>
              <w:top w:val="single" w:sz="4" w:space="0" w:color="000000"/>
              <w:left w:val="single" w:sz="4" w:space="0" w:color="000000"/>
              <w:bottom w:val="single" w:sz="4" w:space="0" w:color="000000"/>
              <w:right w:val="single" w:sz="4" w:space="0" w:color="000000"/>
            </w:tcBorders>
            <w:hideMark/>
          </w:tcPr>
          <w:p w14:paraId="5A7D7396" w14:textId="77777777" w:rsidR="0017517F" w:rsidRDefault="0017517F">
            <w:pPr>
              <w:pStyle w:val="TableParagraph"/>
              <w:spacing w:before="7"/>
              <w:ind w:left="216"/>
              <w:rPr>
                <w:b/>
                <w:sz w:val="24"/>
              </w:rPr>
            </w:pPr>
            <w:r>
              <w:rPr>
                <w:b/>
                <w:w w:val="105"/>
                <w:sz w:val="24"/>
              </w:rPr>
              <w:t>Reliability</w:t>
            </w:r>
          </w:p>
        </w:tc>
        <w:tc>
          <w:tcPr>
            <w:tcW w:w="6103" w:type="dxa"/>
            <w:tcBorders>
              <w:top w:val="single" w:sz="4" w:space="0" w:color="000000"/>
              <w:left w:val="single" w:sz="4" w:space="0" w:color="000000"/>
              <w:bottom w:val="single" w:sz="4" w:space="0" w:color="000000"/>
              <w:right w:val="single" w:sz="4" w:space="0" w:color="000000"/>
            </w:tcBorders>
            <w:hideMark/>
          </w:tcPr>
          <w:p w14:paraId="19C8151D" w14:textId="77777777" w:rsidR="0017517F" w:rsidRDefault="0017517F">
            <w:pPr>
              <w:pStyle w:val="TableParagraph"/>
              <w:spacing w:before="7" w:line="244" w:lineRule="auto"/>
              <w:ind w:left="216" w:right="628"/>
              <w:rPr>
                <w:sz w:val="24"/>
              </w:rPr>
            </w:pPr>
            <w:r>
              <w:rPr>
                <w:sz w:val="24"/>
              </w:rPr>
              <w:t>The shared protection achieves a better trade-off between costs and reliability.</w:t>
            </w:r>
          </w:p>
          <w:p w14:paraId="2BDEC849" w14:textId="77777777" w:rsidR="0017517F" w:rsidRDefault="0017517F">
            <w:pPr>
              <w:pStyle w:val="TableParagraph"/>
              <w:spacing w:before="13" w:line="192" w:lineRule="auto"/>
              <w:ind w:left="216" w:right="1090"/>
              <w:rPr>
                <w:sz w:val="24"/>
              </w:rPr>
            </w:pPr>
            <w:r>
              <w:rPr>
                <w:sz w:val="24"/>
              </w:rPr>
              <w:t>The model uses dedicated and shared protection schemes to avoid farm service outages.</w:t>
            </w:r>
          </w:p>
        </w:tc>
      </w:tr>
    </w:tbl>
    <w:tbl>
      <w:tblPr>
        <w:tblpPr w:leftFromText="180" w:rightFromText="180" w:vertAnchor="text" w:horzAnchor="margin"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260"/>
        <w:gridCol w:w="6098"/>
      </w:tblGrid>
      <w:tr w:rsidR="0017517F" w14:paraId="57B6E0C7" w14:textId="77777777" w:rsidTr="0017517F">
        <w:trPr>
          <w:trHeight w:val="1257"/>
        </w:trPr>
        <w:tc>
          <w:tcPr>
            <w:tcW w:w="874" w:type="dxa"/>
            <w:tcBorders>
              <w:top w:val="single" w:sz="4" w:space="0" w:color="000000"/>
              <w:left w:val="single" w:sz="4" w:space="0" w:color="000000"/>
              <w:bottom w:val="single" w:sz="4" w:space="0" w:color="000000"/>
              <w:right w:val="single" w:sz="4" w:space="0" w:color="000000"/>
            </w:tcBorders>
            <w:hideMark/>
          </w:tcPr>
          <w:p w14:paraId="5210BB05" w14:textId="77777777" w:rsidR="0017517F" w:rsidRDefault="0017517F" w:rsidP="0017517F">
            <w:pPr>
              <w:pStyle w:val="TableParagraph"/>
              <w:ind w:left="9"/>
              <w:rPr>
                <w:sz w:val="24"/>
              </w:rPr>
            </w:pPr>
            <w:r>
              <w:rPr>
                <w:w w:val="105"/>
                <w:sz w:val="24"/>
              </w:rPr>
              <w:t>NFR-4</w:t>
            </w:r>
          </w:p>
        </w:tc>
        <w:tc>
          <w:tcPr>
            <w:tcW w:w="3260" w:type="dxa"/>
            <w:tcBorders>
              <w:top w:val="single" w:sz="4" w:space="0" w:color="000000"/>
              <w:left w:val="single" w:sz="4" w:space="0" w:color="000000"/>
              <w:bottom w:val="single" w:sz="4" w:space="0" w:color="000000"/>
              <w:right w:val="single" w:sz="4" w:space="0" w:color="000000"/>
            </w:tcBorders>
            <w:hideMark/>
          </w:tcPr>
          <w:p w14:paraId="66E388A7" w14:textId="77777777" w:rsidR="0017517F" w:rsidRDefault="0017517F" w:rsidP="0017517F">
            <w:pPr>
              <w:pStyle w:val="TableParagraph"/>
              <w:rPr>
                <w:b/>
                <w:sz w:val="24"/>
              </w:rPr>
            </w:pPr>
            <w:r>
              <w:rPr>
                <w:b/>
                <w:w w:val="105"/>
                <w:sz w:val="24"/>
              </w:rPr>
              <w:t>Performance</w:t>
            </w:r>
          </w:p>
        </w:tc>
        <w:tc>
          <w:tcPr>
            <w:tcW w:w="6098" w:type="dxa"/>
            <w:tcBorders>
              <w:top w:val="single" w:sz="4" w:space="0" w:color="000000"/>
              <w:left w:val="single" w:sz="4" w:space="0" w:color="000000"/>
              <w:bottom w:val="single" w:sz="4" w:space="0" w:color="000000"/>
              <w:right w:val="single" w:sz="4" w:space="0" w:color="000000"/>
            </w:tcBorders>
            <w:hideMark/>
          </w:tcPr>
          <w:p w14:paraId="41FE66B4" w14:textId="77777777" w:rsidR="0017517F" w:rsidRDefault="0017517F" w:rsidP="0017517F">
            <w:pPr>
              <w:pStyle w:val="TableParagraph"/>
              <w:spacing w:line="244" w:lineRule="auto"/>
              <w:ind w:right="188"/>
              <w:rPr>
                <w:sz w:val="24"/>
              </w:rPr>
            </w:pPr>
            <w:r>
              <w:rPr>
                <w:w w:val="105"/>
                <w:sz w:val="24"/>
              </w:rPr>
              <w:t xml:space="preserve">The idea of implementing integrated sensors with sensing soil and environmental </w:t>
            </w:r>
            <w:proofErr w:type="spellStart"/>
            <w:r>
              <w:rPr>
                <w:w w:val="105"/>
                <w:sz w:val="24"/>
              </w:rPr>
              <w:t>parametersin</w:t>
            </w:r>
            <w:proofErr w:type="spellEnd"/>
            <w:r>
              <w:rPr>
                <w:w w:val="105"/>
                <w:sz w:val="24"/>
              </w:rPr>
              <w:t xml:space="preserve"> farming will be more efficient.</w:t>
            </w:r>
          </w:p>
        </w:tc>
      </w:tr>
      <w:tr w:rsidR="0017517F" w14:paraId="3DC63B30" w14:textId="77777777" w:rsidTr="0017517F">
        <w:trPr>
          <w:trHeight w:val="1267"/>
        </w:trPr>
        <w:tc>
          <w:tcPr>
            <w:tcW w:w="874" w:type="dxa"/>
            <w:tcBorders>
              <w:top w:val="single" w:sz="4" w:space="0" w:color="000000"/>
              <w:left w:val="single" w:sz="4" w:space="0" w:color="000000"/>
              <w:bottom w:val="single" w:sz="4" w:space="0" w:color="000000"/>
              <w:right w:val="single" w:sz="4" w:space="0" w:color="000000"/>
            </w:tcBorders>
            <w:hideMark/>
          </w:tcPr>
          <w:p w14:paraId="1DDA26E2" w14:textId="77777777" w:rsidR="0017517F" w:rsidRDefault="0017517F" w:rsidP="0017517F">
            <w:pPr>
              <w:pStyle w:val="TableParagraph"/>
              <w:ind w:left="0" w:right="135"/>
              <w:jc w:val="right"/>
              <w:rPr>
                <w:sz w:val="24"/>
              </w:rPr>
            </w:pPr>
            <w:r>
              <w:rPr>
                <w:sz w:val="24"/>
              </w:rPr>
              <w:t>NFR-5</w:t>
            </w:r>
          </w:p>
        </w:tc>
        <w:tc>
          <w:tcPr>
            <w:tcW w:w="3260" w:type="dxa"/>
            <w:tcBorders>
              <w:top w:val="single" w:sz="4" w:space="0" w:color="000000"/>
              <w:left w:val="single" w:sz="4" w:space="0" w:color="000000"/>
              <w:bottom w:val="single" w:sz="4" w:space="0" w:color="000000"/>
              <w:right w:val="single" w:sz="4" w:space="0" w:color="000000"/>
            </w:tcBorders>
            <w:hideMark/>
          </w:tcPr>
          <w:p w14:paraId="551277DA" w14:textId="77777777" w:rsidR="0017517F" w:rsidRDefault="0017517F" w:rsidP="0017517F">
            <w:pPr>
              <w:pStyle w:val="TableParagraph"/>
              <w:rPr>
                <w:b/>
                <w:sz w:val="24"/>
              </w:rPr>
            </w:pPr>
            <w:r>
              <w:rPr>
                <w:b/>
                <w:w w:val="105"/>
                <w:sz w:val="24"/>
              </w:rPr>
              <w:t>Availability</w:t>
            </w:r>
          </w:p>
        </w:tc>
        <w:tc>
          <w:tcPr>
            <w:tcW w:w="6098" w:type="dxa"/>
            <w:tcBorders>
              <w:top w:val="single" w:sz="4" w:space="0" w:color="000000"/>
              <w:left w:val="single" w:sz="4" w:space="0" w:color="000000"/>
              <w:bottom w:val="single" w:sz="4" w:space="0" w:color="000000"/>
              <w:right w:val="single" w:sz="4" w:space="0" w:color="000000"/>
            </w:tcBorders>
            <w:hideMark/>
          </w:tcPr>
          <w:p w14:paraId="408CD889" w14:textId="77777777" w:rsidR="0017517F" w:rsidRDefault="0017517F" w:rsidP="0017517F">
            <w:pPr>
              <w:pStyle w:val="TableParagraph"/>
              <w:ind w:right="657"/>
              <w:rPr>
                <w:sz w:val="24"/>
              </w:rPr>
            </w:pPr>
            <w:r>
              <w:rPr>
                <w:sz w:val="24"/>
              </w:rPr>
              <w:t>Automatic adjustment of farming equipment made possible by linking information like crops/weather and equipment to auto-adjust temperature,</w:t>
            </w:r>
          </w:p>
          <w:p w14:paraId="765BE0A6" w14:textId="77777777" w:rsidR="0017517F" w:rsidRDefault="0017517F" w:rsidP="0017517F">
            <w:pPr>
              <w:pStyle w:val="TableParagraph"/>
              <w:spacing w:before="0" w:line="288" w:lineRule="exact"/>
              <w:rPr>
                <w:sz w:val="24"/>
              </w:rPr>
            </w:pPr>
            <w:r>
              <w:rPr>
                <w:w w:val="105"/>
                <w:sz w:val="24"/>
              </w:rPr>
              <w:t>humidity, etc.</w:t>
            </w:r>
          </w:p>
        </w:tc>
      </w:tr>
      <w:tr w:rsidR="0017517F" w14:paraId="7DCD4B5F" w14:textId="77777777" w:rsidTr="0017517F">
        <w:trPr>
          <w:trHeight w:val="1694"/>
        </w:trPr>
        <w:tc>
          <w:tcPr>
            <w:tcW w:w="874" w:type="dxa"/>
            <w:tcBorders>
              <w:top w:val="single" w:sz="4" w:space="0" w:color="000000"/>
              <w:left w:val="single" w:sz="4" w:space="0" w:color="000000"/>
              <w:bottom w:val="single" w:sz="4" w:space="0" w:color="000000"/>
              <w:right w:val="single" w:sz="4" w:space="0" w:color="000000"/>
            </w:tcBorders>
            <w:hideMark/>
          </w:tcPr>
          <w:p w14:paraId="78D97614" w14:textId="77777777" w:rsidR="0017517F" w:rsidRDefault="0017517F" w:rsidP="0017517F">
            <w:pPr>
              <w:pStyle w:val="TableParagraph"/>
              <w:ind w:left="0" w:right="135"/>
              <w:jc w:val="right"/>
              <w:rPr>
                <w:sz w:val="24"/>
              </w:rPr>
            </w:pPr>
            <w:r>
              <w:rPr>
                <w:sz w:val="24"/>
              </w:rPr>
              <w:lastRenderedPageBreak/>
              <w:t>NFR-6</w:t>
            </w:r>
          </w:p>
        </w:tc>
        <w:tc>
          <w:tcPr>
            <w:tcW w:w="3260" w:type="dxa"/>
            <w:tcBorders>
              <w:top w:val="single" w:sz="4" w:space="0" w:color="000000"/>
              <w:left w:val="single" w:sz="4" w:space="0" w:color="000000"/>
              <w:bottom w:val="single" w:sz="4" w:space="0" w:color="000000"/>
              <w:right w:val="single" w:sz="4" w:space="0" w:color="000000"/>
            </w:tcBorders>
            <w:hideMark/>
          </w:tcPr>
          <w:p w14:paraId="4993CEB5" w14:textId="77777777" w:rsidR="0017517F" w:rsidRDefault="0017517F" w:rsidP="0017517F">
            <w:pPr>
              <w:pStyle w:val="TableParagraph"/>
              <w:rPr>
                <w:b/>
                <w:sz w:val="24"/>
              </w:rPr>
            </w:pPr>
            <w:r>
              <w:rPr>
                <w:b/>
                <w:color w:val="202020"/>
                <w:w w:val="105"/>
                <w:sz w:val="24"/>
              </w:rPr>
              <w:t>Scalability</w:t>
            </w:r>
          </w:p>
        </w:tc>
        <w:tc>
          <w:tcPr>
            <w:tcW w:w="6098" w:type="dxa"/>
            <w:tcBorders>
              <w:top w:val="single" w:sz="4" w:space="0" w:color="000000"/>
              <w:left w:val="single" w:sz="4" w:space="0" w:color="000000"/>
              <w:bottom w:val="single" w:sz="4" w:space="0" w:color="000000"/>
              <w:right w:val="single" w:sz="4" w:space="0" w:color="000000"/>
            </w:tcBorders>
            <w:hideMark/>
          </w:tcPr>
          <w:p w14:paraId="466DCFE4" w14:textId="77777777" w:rsidR="0017517F" w:rsidRDefault="0017517F" w:rsidP="0017517F">
            <w:pPr>
              <w:pStyle w:val="TableParagraph"/>
              <w:spacing w:before="1" w:line="244" w:lineRule="auto"/>
              <w:ind w:right="513"/>
              <w:rPr>
                <w:sz w:val="24"/>
              </w:rPr>
            </w:pPr>
            <w:r>
              <w:rPr>
                <w:w w:val="105"/>
                <w:sz w:val="24"/>
              </w:rPr>
              <w:t xml:space="preserve">Scalability is a major concern for IoT platforms. It has shown that different architectural choices of IoT platforms affect system </w:t>
            </w:r>
            <w:proofErr w:type="spellStart"/>
            <w:r>
              <w:rPr>
                <w:w w:val="105"/>
                <w:sz w:val="24"/>
              </w:rPr>
              <w:t>scalability,real</w:t>
            </w:r>
            <w:proofErr w:type="spellEnd"/>
            <w:r>
              <w:rPr>
                <w:w w:val="105"/>
                <w:sz w:val="24"/>
              </w:rPr>
              <w:t xml:space="preserve"> time decision- making is feasible in an environment composed of dozens of thousand.</w:t>
            </w:r>
          </w:p>
        </w:tc>
      </w:tr>
    </w:tbl>
    <w:p w14:paraId="1DC12B6F" w14:textId="77777777" w:rsidR="0017517F" w:rsidRDefault="0017517F" w:rsidP="0017517F">
      <w:pPr>
        <w:spacing w:line="192" w:lineRule="auto"/>
        <w:rPr>
          <w:sz w:val="24"/>
        </w:rPr>
        <w:sectPr w:rsidR="0017517F">
          <w:pgSz w:w="12240" w:h="15840"/>
          <w:pgMar w:top="780" w:right="380" w:bottom="280" w:left="1120" w:header="720" w:footer="720" w:gutter="0"/>
          <w:cols w:space="720"/>
        </w:sectPr>
      </w:pPr>
    </w:p>
    <w:p w14:paraId="4928BA0C" w14:textId="77777777" w:rsidR="0017517F" w:rsidRDefault="0017517F" w:rsidP="0017517F">
      <w:pPr>
        <w:rPr>
          <w:rFonts w:ascii="Carlito" w:eastAsia="Carlito" w:hAnsi="Carlito" w:cs="Carlito"/>
        </w:rPr>
      </w:pPr>
    </w:p>
    <w:p w14:paraId="2B6B0C61" w14:textId="77777777" w:rsidR="0017517F" w:rsidRPr="0017517F" w:rsidRDefault="0017517F" w:rsidP="0017517F">
      <w:pPr>
        <w:spacing w:after="0" w:line="360" w:lineRule="auto"/>
        <w:ind w:firstLine="0"/>
        <w:jc w:val="both"/>
        <w:rPr>
          <w:rFonts w:ascii="Times New Roman" w:eastAsia="Times New Roman" w:hAnsi="Times New Roman" w:cs="Times New Roman"/>
          <w:color w:val="000000"/>
          <w:sz w:val="24"/>
          <w:szCs w:val="24"/>
        </w:rPr>
      </w:pPr>
    </w:p>
    <w:p w14:paraId="478B0F01"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PROJECT DESIGN</w:t>
      </w:r>
    </w:p>
    <w:p w14:paraId="3CCB7CB8" w14:textId="53332007" w:rsidR="002B2979" w:rsidRPr="0017517F"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Data Flow Diagrams</w:t>
      </w:r>
    </w:p>
    <w:p w14:paraId="4BF8F897" w14:textId="77777777" w:rsidR="0017517F" w:rsidRDefault="0017517F" w:rsidP="0017517F">
      <w:pPr>
        <w:pStyle w:val="BodyText"/>
        <w:spacing w:before="185" w:line="259" w:lineRule="auto"/>
        <w:ind w:left="1020" w:right="1306"/>
        <w:jc w:val="both"/>
      </w:pPr>
      <w:r>
        <w:t>A</w:t>
      </w:r>
      <w:r>
        <w:rPr>
          <w:spacing w:val="-18"/>
        </w:rPr>
        <w:t xml:space="preserve"> </w:t>
      </w:r>
      <w:r>
        <w:t>Data</w:t>
      </w:r>
      <w:r>
        <w:rPr>
          <w:spacing w:val="-19"/>
        </w:rPr>
        <w:t xml:space="preserve"> </w:t>
      </w:r>
      <w:r>
        <w:t>Flow</w:t>
      </w:r>
      <w:r>
        <w:rPr>
          <w:spacing w:val="-17"/>
        </w:rPr>
        <w:t xml:space="preserve"> </w:t>
      </w:r>
      <w:r>
        <w:t>Diagram</w:t>
      </w:r>
      <w:r>
        <w:rPr>
          <w:spacing w:val="-17"/>
        </w:rPr>
        <w:t xml:space="preserve"> </w:t>
      </w:r>
      <w:r>
        <w:t>(DFD)</w:t>
      </w:r>
      <w:r>
        <w:rPr>
          <w:spacing w:val="-17"/>
        </w:rPr>
        <w:t xml:space="preserve"> </w:t>
      </w:r>
      <w:r>
        <w:t>is</w:t>
      </w:r>
      <w:r>
        <w:rPr>
          <w:spacing w:val="-19"/>
        </w:rPr>
        <w:t xml:space="preserve"> </w:t>
      </w:r>
      <w:r>
        <w:t>a</w:t>
      </w:r>
      <w:r>
        <w:rPr>
          <w:spacing w:val="-12"/>
        </w:rPr>
        <w:t xml:space="preserve"> </w:t>
      </w:r>
      <w:r>
        <w:t>traditional</w:t>
      </w:r>
      <w:r>
        <w:rPr>
          <w:spacing w:val="-17"/>
        </w:rPr>
        <w:t xml:space="preserve"> </w:t>
      </w:r>
      <w:r>
        <w:t>visual</w:t>
      </w:r>
      <w:r>
        <w:rPr>
          <w:spacing w:val="-16"/>
        </w:rPr>
        <w:t xml:space="preserve"> </w:t>
      </w:r>
      <w:r>
        <w:t>representation</w:t>
      </w:r>
      <w:r>
        <w:rPr>
          <w:spacing w:val="-22"/>
        </w:rPr>
        <w:t xml:space="preserve"> </w:t>
      </w:r>
      <w:r>
        <w:t>of</w:t>
      </w:r>
      <w:r>
        <w:rPr>
          <w:spacing w:val="-13"/>
        </w:rPr>
        <w:t xml:space="preserve"> </w:t>
      </w:r>
      <w:r>
        <w:t>the</w:t>
      </w:r>
      <w:r>
        <w:rPr>
          <w:spacing w:val="-19"/>
        </w:rPr>
        <w:t xml:space="preserve"> </w:t>
      </w:r>
      <w:r>
        <w:t xml:space="preserve">information flows within a system. A neat </w:t>
      </w:r>
      <w:r>
        <w:rPr>
          <w:spacing w:val="2"/>
        </w:rPr>
        <w:t xml:space="preserve">and </w:t>
      </w:r>
      <w:r>
        <w:t xml:space="preserve">clear </w:t>
      </w:r>
      <w:r>
        <w:rPr>
          <w:spacing w:val="2"/>
        </w:rPr>
        <w:t xml:space="preserve">DFD </w:t>
      </w:r>
      <w:r>
        <w:t>can depict the right amount of the system requirement graphically. It shows how data enters and leaves the</w:t>
      </w:r>
      <w:r>
        <w:rPr>
          <w:spacing w:val="-39"/>
        </w:rPr>
        <w:t xml:space="preserve"> </w:t>
      </w:r>
      <w:r>
        <w:t>system, what changes the information, and where data is</w:t>
      </w:r>
      <w:r>
        <w:rPr>
          <w:spacing w:val="11"/>
        </w:rPr>
        <w:t xml:space="preserve"> </w:t>
      </w:r>
      <w:r>
        <w:t>stored.</w:t>
      </w:r>
    </w:p>
    <w:p w14:paraId="29659146" w14:textId="77777777" w:rsidR="0017517F" w:rsidRDefault="0017517F" w:rsidP="0017517F">
      <w:pPr>
        <w:pStyle w:val="BodyText"/>
        <w:rPr>
          <w:sz w:val="20"/>
        </w:rPr>
      </w:pPr>
    </w:p>
    <w:p w14:paraId="3882EACB" w14:textId="77777777" w:rsidR="0017517F" w:rsidRDefault="0017517F" w:rsidP="0017517F">
      <w:pPr>
        <w:pStyle w:val="BodyText"/>
        <w:spacing w:before="8"/>
        <w:rPr>
          <w:sz w:val="26"/>
        </w:rPr>
      </w:pPr>
      <w:r>
        <w:rPr>
          <w:noProof/>
        </w:rPr>
        <w:drawing>
          <wp:anchor distT="0" distB="0" distL="0" distR="0" simplePos="0" relativeHeight="251659264" behindDoc="0" locked="0" layoutInCell="1" allowOverlap="1" wp14:anchorId="35E972C4" wp14:editId="57E49627">
            <wp:simplePos x="0" y="0"/>
            <wp:positionH relativeFrom="page">
              <wp:posOffset>990599</wp:posOffset>
            </wp:positionH>
            <wp:positionV relativeFrom="paragraph">
              <wp:posOffset>231835</wp:posOffset>
            </wp:positionV>
            <wp:extent cx="2727510" cy="1911096"/>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727510" cy="1911096"/>
                    </a:xfrm>
                    <a:prstGeom prst="rect">
                      <a:avLst/>
                    </a:prstGeom>
                  </pic:spPr>
                </pic:pic>
              </a:graphicData>
            </a:graphic>
          </wp:anchor>
        </w:drawing>
      </w:r>
      <w:r>
        <w:rPr>
          <w:noProof/>
        </w:rPr>
        <w:drawing>
          <wp:anchor distT="0" distB="0" distL="0" distR="0" simplePos="0" relativeHeight="251660288" behindDoc="0" locked="0" layoutInCell="1" allowOverlap="1" wp14:anchorId="776144E9" wp14:editId="699D8A50">
            <wp:simplePos x="0" y="0"/>
            <wp:positionH relativeFrom="page">
              <wp:posOffset>3838574</wp:posOffset>
            </wp:positionH>
            <wp:positionV relativeFrom="paragraph">
              <wp:posOffset>413417</wp:posOffset>
            </wp:positionV>
            <wp:extent cx="2997701" cy="1745932"/>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997701" cy="1745932"/>
                    </a:xfrm>
                    <a:prstGeom prst="rect">
                      <a:avLst/>
                    </a:prstGeom>
                  </pic:spPr>
                </pic:pic>
              </a:graphicData>
            </a:graphic>
          </wp:anchor>
        </w:drawing>
      </w:r>
    </w:p>
    <w:p w14:paraId="117648B6" w14:textId="77777777" w:rsidR="0017517F" w:rsidRDefault="0017517F" w:rsidP="0017517F">
      <w:pPr>
        <w:pStyle w:val="ListParagraph"/>
        <w:widowControl w:val="0"/>
        <w:numPr>
          <w:ilvl w:val="0"/>
          <w:numId w:val="6"/>
        </w:numPr>
        <w:tabs>
          <w:tab w:val="left" w:pos="1740"/>
          <w:tab w:val="left" w:pos="1741"/>
        </w:tabs>
        <w:autoSpaceDE w:val="0"/>
        <w:autoSpaceDN w:val="0"/>
        <w:spacing w:before="146" w:after="0" w:line="259" w:lineRule="auto"/>
        <w:ind w:right="1318"/>
        <w:contextualSpacing w:val="0"/>
        <w:rPr>
          <w:sz w:val="28"/>
        </w:rPr>
      </w:pPr>
      <w:r>
        <w:rPr>
          <w:sz w:val="28"/>
        </w:rPr>
        <w:t>The different soil parameters temperature, soil moistures and then humidity are sensed using different sensors and obtained value is stored</w:t>
      </w:r>
      <w:r>
        <w:rPr>
          <w:spacing w:val="-41"/>
          <w:sz w:val="28"/>
        </w:rPr>
        <w:t xml:space="preserve"> </w:t>
      </w:r>
      <w:r>
        <w:rPr>
          <w:sz w:val="28"/>
        </w:rPr>
        <w:t>in the IBM</w:t>
      </w:r>
      <w:r>
        <w:rPr>
          <w:spacing w:val="-1"/>
          <w:sz w:val="28"/>
        </w:rPr>
        <w:t xml:space="preserve"> </w:t>
      </w:r>
      <w:r>
        <w:rPr>
          <w:sz w:val="28"/>
        </w:rPr>
        <w:t>cloud.</w:t>
      </w:r>
    </w:p>
    <w:p w14:paraId="01D0353A"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311"/>
        <w:contextualSpacing w:val="0"/>
        <w:rPr>
          <w:sz w:val="28"/>
        </w:rPr>
      </w:pPr>
      <w:r>
        <w:rPr>
          <w:sz w:val="28"/>
        </w:rPr>
        <w:t>Arduino UNO is used as a processing Unit that process the data obtained from the sensors and whether data from the weather</w:t>
      </w:r>
      <w:r>
        <w:rPr>
          <w:spacing w:val="-8"/>
          <w:sz w:val="28"/>
        </w:rPr>
        <w:t xml:space="preserve"> </w:t>
      </w:r>
      <w:r>
        <w:rPr>
          <w:sz w:val="28"/>
        </w:rPr>
        <w:t>API.</w:t>
      </w:r>
    </w:p>
    <w:p w14:paraId="2B96B402" w14:textId="77777777" w:rsidR="0017517F" w:rsidRDefault="0017517F" w:rsidP="0017517F">
      <w:pPr>
        <w:pStyle w:val="ListParagraph"/>
        <w:widowControl w:val="0"/>
        <w:numPr>
          <w:ilvl w:val="0"/>
          <w:numId w:val="6"/>
        </w:numPr>
        <w:tabs>
          <w:tab w:val="left" w:pos="1740"/>
          <w:tab w:val="left" w:pos="1741"/>
        </w:tabs>
        <w:autoSpaceDE w:val="0"/>
        <w:autoSpaceDN w:val="0"/>
        <w:spacing w:before="1" w:after="0" w:line="259" w:lineRule="auto"/>
        <w:ind w:right="1310"/>
        <w:contextualSpacing w:val="0"/>
        <w:rPr>
          <w:sz w:val="28"/>
        </w:rPr>
      </w:pPr>
      <w:r>
        <w:rPr>
          <w:sz w:val="28"/>
        </w:rPr>
        <w:t>NODE-RED is used as a programming tool to write the hardware, software, and APIs. The MQTT protocol is followed for the</w:t>
      </w:r>
      <w:r>
        <w:rPr>
          <w:spacing w:val="-15"/>
          <w:sz w:val="28"/>
        </w:rPr>
        <w:t xml:space="preserve"> </w:t>
      </w:r>
      <w:r>
        <w:rPr>
          <w:sz w:val="28"/>
        </w:rPr>
        <w:t>communication.</w:t>
      </w:r>
    </w:p>
    <w:p w14:paraId="4F848493"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297"/>
        <w:contextualSpacing w:val="0"/>
        <w:rPr>
          <w:sz w:val="28"/>
        </w:rPr>
      </w:pPr>
      <w:r>
        <w:rPr>
          <w:sz w:val="28"/>
        </w:rPr>
        <w:t>All</w:t>
      </w:r>
      <w:r>
        <w:rPr>
          <w:spacing w:val="-11"/>
          <w:sz w:val="28"/>
        </w:rPr>
        <w:t xml:space="preserve"> </w:t>
      </w:r>
      <w:r>
        <w:rPr>
          <w:sz w:val="28"/>
        </w:rPr>
        <w:t>the</w:t>
      </w:r>
      <w:r>
        <w:rPr>
          <w:spacing w:val="-8"/>
          <w:sz w:val="28"/>
        </w:rPr>
        <w:t xml:space="preserve"> </w:t>
      </w:r>
      <w:r>
        <w:rPr>
          <w:sz w:val="28"/>
        </w:rPr>
        <w:t>collected</w:t>
      </w:r>
      <w:r>
        <w:rPr>
          <w:spacing w:val="-6"/>
          <w:sz w:val="28"/>
        </w:rPr>
        <w:t xml:space="preserve"> </w:t>
      </w:r>
      <w:r>
        <w:rPr>
          <w:sz w:val="28"/>
        </w:rPr>
        <w:t>data</w:t>
      </w:r>
      <w:r>
        <w:rPr>
          <w:spacing w:val="-8"/>
          <w:sz w:val="28"/>
        </w:rPr>
        <w:t xml:space="preserve"> </w:t>
      </w:r>
      <w:r>
        <w:rPr>
          <w:sz w:val="28"/>
        </w:rPr>
        <w:t>are</w:t>
      </w:r>
      <w:r>
        <w:rPr>
          <w:spacing w:val="-4"/>
          <w:sz w:val="28"/>
        </w:rPr>
        <w:t xml:space="preserve"> </w:t>
      </w:r>
      <w:r>
        <w:rPr>
          <w:sz w:val="28"/>
        </w:rPr>
        <w:t>provided</w:t>
      </w:r>
      <w:r>
        <w:rPr>
          <w:spacing w:val="-11"/>
          <w:sz w:val="28"/>
        </w:rPr>
        <w:t xml:space="preserve"> </w:t>
      </w:r>
      <w:r>
        <w:rPr>
          <w:sz w:val="28"/>
        </w:rPr>
        <w:t>to</w:t>
      </w:r>
      <w:r>
        <w:rPr>
          <w:spacing w:val="-2"/>
          <w:sz w:val="28"/>
        </w:rPr>
        <w:t xml:space="preserve"> </w:t>
      </w:r>
      <w:r>
        <w:rPr>
          <w:sz w:val="28"/>
        </w:rPr>
        <w:t>the</w:t>
      </w:r>
      <w:r>
        <w:rPr>
          <w:spacing w:val="-4"/>
          <w:sz w:val="28"/>
        </w:rPr>
        <w:t xml:space="preserve"> </w:t>
      </w:r>
      <w:r>
        <w:rPr>
          <w:sz w:val="28"/>
        </w:rPr>
        <w:t>user</w:t>
      </w:r>
      <w:r>
        <w:rPr>
          <w:spacing w:val="-9"/>
          <w:sz w:val="28"/>
        </w:rPr>
        <w:t xml:space="preserve"> </w:t>
      </w:r>
      <w:r>
        <w:rPr>
          <w:sz w:val="28"/>
        </w:rPr>
        <w:t>through</w:t>
      </w:r>
      <w:r>
        <w:rPr>
          <w:spacing w:val="-6"/>
          <w:sz w:val="28"/>
        </w:rPr>
        <w:t xml:space="preserve"> </w:t>
      </w:r>
      <w:r>
        <w:rPr>
          <w:sz w:val="28"/>
        </w:rPr>
        <w:t>a</w:t>
      </w:r>
      <w:r>
        <w:rPr>
          <w:spacing w:val="-4"/>
          <w:sz w:val="28"/>
        </w:rPr>
        <w:t xml:space="preserve"> </w:t>
      </w:r>
      <w:r>
        <w:rPr>
          <w:sz w:val="28"/>
        </w:rPr>
        <w:t>mobile</w:t>
      </w:r>
      <w:r>
        <w:rPr>
          <w:spacing w:val="-7"/>
          <w:sz w:val="28"/>
        </w:rPr>
        <w:t xml:space="preserve"> </w:t>
      </w:r>
      <w:r>
        <w:rPr>
          <w:sz w:val="28"/>
        </w:rPr>
        <w:t>application that was developed using the MIT app</w:t>
      </w:r>
      <w:r>
        <w:rPr>
          <w:spacing w:val="2"/>
          <w:sz w:val="28"/>
        </w:rPr>
        <w:t xml:space="preserve"> </w:t>
      </w:r>
      <w:r>
        <w:rPr>
          <w:sz w:val="28"/>
        </w:rPr>
        <w:t>inventor.</w:t>
      </w:r>
    </w:p>
    <w:p w14:paraId="29DECFB3" w14:textId="77777777" w:rsidR="0017517F" w:rsidRDefault="0017517F" w:rsidP="0017517F">
      <w:pPr>
        <w:pStyle w:val="ListParagraph"/>
        <w:widowControl w:val="0"/>
        <w:numPr>
          <w:ilvl w:val="0"/>
          <w:numId w:val="6"/>
        </w:numPr>
        <w:tabs>
          <w:tab w:val="left" w:pos="1741"/>
        </w:tabs>
        <w:autoSpaceDE w:val="0"/>
        <w:autoSpaceDN w:val="0"/>
        <w:spacing w:after="0" w:line="259" w:lineRule="auto"/>
        <w:ind w:right="1310"/>
        <w:contextualSpacing w:val="0"/>
        <w:jc w:val="both"/>
        <w:rPr>
          <w:sz w:val="28"/>
        </w:rPr>
      </w:pPr>
      <w:r>
        <w:rPr>
          <w:sz w:val="28"/>
        </w:rPr>
        <w:t>The user could plan through an app, weather to water the crop or not depending upon the sensor values. By using the app, they can remotely operate to the motor</w:t>
      </w:r>
      <w:r>
        <w:rPr>
          <w:spacing w:val="5"/>
          <w:sz w:val="28"/>
        </w:rPr>
        <w:t xml:space="preserve"> </w:t>
      </w:r>
      <w:r>
        <w:rPr>
          <w:sz w:val="28"/>
        </w:rPr>
        <w:t>switch.</w:t>
      </w:r>
    </w:p>
    <w:p w14:paraId="63D2C6C3" w14:textId="77777777" w:rsidR="0017517F" w:rsidRDefault="0017517F" w:rsidP="0017517F">
      <w:pPr>
        <w:spacing w:line="259" w:lineRule="auto"/>
        <w:jc w:val="both"/>
        <w:rPr>
          <w:sz w:val="28"/>
        </w:rPr>
        <w:sectPr w:rsidR="0017517F" w:rsidSect="0017517F">
          <w:pgSz w:w="12240" w:h="15840"/>
          <w:pgMar w:top="720" w:right="140" w:bottom="280" w:left="540" w:header="720" w:footer="720" w:gutter="0"/>
          <w:cols w:space="720"/>
        </w:sectPr>
      </w:pPr>
    </w:p>
    <w:p w14:paraId="3D1DA901" w14:textId="77777777" w:rsidR="0017517F" w:rsidRDefault="0017517F" w:rsidP="0017517F"/>
    <w:p w14:paraId="6B609A9C" w14:textId="77777777" w:rsidR="0017517F" w:rsidRPr="0017517F" w:rsidRDefault="0017517F" w:rsidP="0017517F">
      <w:pPr>
        <w:spacing w:after="0" w:line="276" w:lineRule="auto"/>
        <w:ind w:left="360" w:firstLine="0"/>
        <w:jc w:val="both"/>
        <w:rPr>
          <w:rFonts w:ascii="Times New Roman" w:eastAsia="Times New Roman" w:hAnsi="Times New Roman" w:cs="Times New Roman"/>
          <w:bCs/>
          <w:color w:val="000000"/>
          <w:sz w:val="24"/>
          <w:szCs w:val="24"/>
        </w:rPr>
      </w:pPr>
    </w:p>
    <w:p w14:paraId="657C7323" w14:textId="10E5F384"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Solution &amp; Technical Architecture</w:t>
      </w:r>
      <w:r w:rsidR="0017517F" w:rsidRPr="0017517F">
        <w:rPr>
          <w:rFonts w:ascii="Times New Roman" w:eastAsia="Times New Roman" w:hAnsi="Times New Roman" w:cs="Times New Roman"/>
          <w:b/>
          <w:color w:val="000000"/>
          <w:sz w:val="24"/>
          <w:szCs w:val="24"/>
        </w:rPr>
        <w:t>:</w:t>
      </w:r>
    </w:p>
    <w:p w14:paraId="1BB0E09F" w14:textId="77777777" w:rsidR="004F5F39" w:rsidRDefault="004F5F39" w:rsidP="004F5F39">
      <w:pPr>
        <w:spacing w:before="161"/>
        <w:ind w:left="119"/>
        <w:rPr>
          <w:b/>
          <w:sz w:val="24"/>
        </w:rPr>
      </w:pPr>
      <w:r>
        <w:rPr>
          <w:b/>
          <w:sz w:val="24"/>
        </w:rPr>
        <w:t>Solution</w:t>
      </w:r>
      <w:r>
        <w:rPr>
          <w:b/>
          <w:spacing w:val="-4"/>
          <w:sz w:val="24"/>
        </w:rPr>
        <w:t xml:space="preserve"> </w:t>
      </w:r>
      <w:r>
        <w:rPr>
          <w:b/>
          <w:spacing w:val="-2"/>
          <w:sz w:val="24"/>
        </w:rPr>
        <w:t>Architecture:</w:t>
      </w:r>
    </w:p>
    <w:p w14:paraId="6BA603A2" w14:textId="77777777" w:rsidR="004F5F39" w:rsidRDefault="004F5F39" w:rsidP="004F5F39">
      <w:pPr>
        <w:pStyle w:val="BodyText"/>
        <w:spacing w:before="180"/>
        <w:ind w:left="119"/>
      </w:pPr>
      <w:r>
        <w:t>Solution</w:t>
      </w:r>
      <w:r>
        <w:rPr>
          <w:spacing w:val="-7"/>
        </w:rPr>
        <w:t xml:space="preserve"> </w:t>
      </w:r>
      <w:r>
        <w:t>architecture</w:t>
      </w:r>
      <w:r>
        <w:rPr>
          <w:spacing w:val="-9"/>
        </w:rPr>
        <w:t xml:space="preserve"> </w:t>
      </w:r>
      <w:r>
        <w:t>is</w:t>
      </w:r>
      <w:r>
        <w:rPr>
          <w:spacing w:val="-7"/>
        </w:rPr>
        <w:t xml:space="preserve"> </w:t>
      </w:r>
      <w:r>
        <w:t>a</w:t>
      </w:r>
      <w:r>
        <w:rPr>
          <w:spacing w:val="-4"/>
        </w:rPr>
        <w:t xml:space="preserve"> </w:t>
      </w:r>
      <w:r>
        <w:t>complex</w:t>
      </w:r>
      <w:r>
        <w:rPr>
          <w:spacing w:val="-9"/>
        </w:rPr>
        <w:t xml:space="preserve"> </w:t>
      </w:r>
      <w:r>
        <w:t>process</w:t>
      </w:r>
      <w:r>
        <w:rPr>
          <w:spacing w:val="-6"/>
        </w:rPr>
        <w:t xml:space="preserve"> </w:t>
      </w:r>
      <w:r>
        <w:t>–</w:t>
      </w:r>
      <w:r>
        <w:rPr>
          <w:spacing w:val="-7"/>
        </w:rPr>
        <w:t xml:space="preserve"> </w:t>
      </w:r>
      <w:r>
        <w:t>with</w:t>
      </w:r>
      <w:r>
        <w:rPr>
          <w:spacing w:val="-6"/>
        </w:rPr>
        <w:t xml:space="preserve"> </w:t>
      </w:r>
      <w:r>
        <w:t>many</w:t>
      </w:r>
      <w:r>
        <w:rPr>
          <w:spacing w:val="-7"/>
        </w:rPr>
        <w:t xml:space="preserve"> </w:t>
      </w:r>
      <w:r>
        <w:t>sub-processes</w:t>
      </w:r>
      <w:r>
        <w:rPr>
          <w:spacing w:val="-5"/>
        </w:rPr>
        <w:t xml:space="preserve"> </w:t>
      </w:r>
      <w:r>
        <w:t>–</w:t>
      </w:r>
      <w:r>
        <w:rPr>
          <w:spacing w:val="-6"/>
        </w:rPr>
        <w:t xml:space="preserve"> </w:t>
      </w:r>
      <w:r>
        <w:t>that</w:t>
      </w:r>
      <w:r>
        <w:rPr>
          <w:spacing w:val="-8"/>
        </w:rPr>
        <w:t xml:space="preserve"> </w:t>
      </w:r>
      <w:r>
        <w:t>bridges the gap between business problems and technology solutions. Its goals are to:</w:t>
      </w:r>
    </w:p>
    <w:p w14:paraId="5AE64FD1" w14:textId="77777777" w:rsidR="004F5F39" w:rsidRDefault="004F5F39" w:rsidP="004F5F39">
      <w:pPr>
        <w:pStyle w:val="BodyText"/>
        <w:spacing w:before="10"/>
        <w:rPr>
          <w:sz w:val="32"/>
        </w:rPr>
      </w:pPr>
    </w:p>
    <w:p w14:paraId="5090E967" w14:textId="77777777" w:rsidR="004F5F39" w:rsidRDefault="004F5F39" w:rsidP="004F5F39">
      <w:pPr>
        <w:pStyle w:val="ListParagraph"/>
        <w:widowControl w:val="0"/>
        <w:numPr>
          <w:ilvl w:val="0"/>
          <w:numId w:val="7"/>
        </w:numPr>
        <w:tabs>
          <w:tab w:val="left" w:pos="839"/>
          <w:tab w:val="left" w:pos="840"/>
        </w:tabs>
        <w:autoSpaceDE w:val="0"/>
        <w:autoSpaceDN w:val="0"/>
        <w:spacing w:after="0" w:line="240" w:lineRule="auto"/>
        <w:contextualSpacing w:val="0"/>
        <w:rPr>
          <w:sz w:val="24"/>
        </w:rPr>
      </w:pPr>
      <w:r>
        <w:rPr>
          <w:sz w:val="24"/>
        </w:rPr>
        <w:t>Find</w:t>
      </w:r>
      <w:r>
        <w:rPr>
          <w:spacing w:val="-8"/>
          <w:sz w:val="24"/>
        </w:rPr>
        <w:t xml:space="preserve"> </w:t>
      </w:r>
      <w:r>
        <w:rPr>
          <w:sz w:val="24"/>
        </w:rPr>
        <w:t>the</w:t>
      </w:r>
      <w:r>
        <w:rPr>
          <w:spacing w:val="-4"/>
          <w:sz w:val="24"/>
        </w:rPr>
        <w:t xml:space="preserve"> </w:t>
      </w:r>
      <w:r>
        <w:rPr>
          <w:sz w:val="24"/>
        </w:rPr>
        <w:t>best</w:t>
      </w:r>
      <w:r>
        <w:rPr>
          <w:spacing w:val="-5"/>
          <w:sz w:val="24"/>
        </w:rPr>
        <w:t xml:space="preserve"> </w:t>
      </w:r>
      <w:r>
        <w:rPr>
          <w:sz w:val="24"/>
        </w:rPr>
        <w:t>tech</w:t>
      </w:r>
      <w:r>
        <w:rPr>
          <w:spacing w:val="-4"/>
          <w:sz w:val="24"/>
        </w:rPr>
        <w:t xml:space="preserve"> </w:t>
      </w:r>
      <w:r>
        <w:rPr>
          <w:sz w:val="24"/>
        </w:rPr>
        <w:t>solution</w:t>
      </w:r>
      <w:r>
        <w:rPr>
          <w:spacing w:val="-5"/>
          <w:sz w:val="24"/>
        </w:rPr>
        <w:t xml:space="preserve"> </w:t>
      </w:r>
      <w:r>
        <w:rPr>
          <w:sz w:val="24"/>
        </w:rPr>
        <w:t>to</w:t>
      </w:r>
      <w:r>
        <w:rPr>
          <w:spacing w:val="-4"/>
          <w:sz w:val="24"/>
        </w:rPr>
        <w:t xml:space="preserve"> </w:t>
      </w:r>
      <w:r>
        <w:rPr>
          <w:sz w:val="24"/>
        </w:rPr>
        <w:t>solve</w:t>
      </w:r>
      <w:r>
        <w:rPr>
          <w:spacing w:val="-7"/>
          <w:sz w:val="24"/>
        </w:rPr>
        <w:t xml:space="preserve"> </w:t>
      </w:r>
      <w:r>
        <w:rPr>
          <w:sz w:val="24"/>
        </w:rPr>
        <w:t>existing</w:t>
      </w:r>
      <w:r>
        <w:rPr>
          <w:spacing w:val="-6"/>
          <w:sz w:val="24"/>
        </w:rPr>
        <w:t xml:space="preserve"> </w:t>
      </w:r>
      <w:r>
        <w:rPr>
          <w:sz w:val="24"/>
        </w:rPr>
        <w:t>business</w:t>
      </w:r>
      <w:r>
        <w:rPr>
          <w:spacing w:val="-4"/>
          <w:sz w:val="24"/>
        </w:rPr>
        <w:t xml:space="preserve"> </w:t>
      </w:r>
      <w:r>
        <w:rPr>
          <w:spacing w:val="-2"/>
          <w:sz w:val="24"/>
        </w:rPr>
        <w:t>problems.</w:t>
      </w:r>
    </w:p>
    <w:p w14:paraId="62570482"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682" w:hanging="360"/>
        <w:contextualSpacing w:val="0"/>
        <w:rPr>
          <w:sz w:val="24"/>
        </w:rPr>
      </w:pPr>
      <w:r>
        <w:rPr>
          <w:sz w:val="24"/>
        </w:rPr>
        <w:t>Describe</w:t>
      </w:r>
      <w:r>
        <w:rPr>
          <w:spacing w:val="-9"/>
          <w:sz w:val="24"/>
        </w:rPr>
        <w:t xml:space="preserve"> </w:t>
      </w:r>
      <w:r>
        <w:rPr>
          <w:sz w:val="24"/>
        </w:rPr>
        <w:t>the</w:t>
      </w:r>
      <w:r>
        <w:rPr>
          <w:spacing w:val="-9"/>
          <w:sz w:val="24"/>
        </w:rPr>
        <w:t xml:space="preserve"> </w:t>
      </w:r>
      <w:r>
        <w:rPr>
          <w:sz w:val="24"/>
        </w:rPr>
        <w:t>structure,</w:t>
      </w:r>
      <w:r>
        <w:rPr>
          <w:spacing w:val="-11"/>
          <w:sz w:val="24"/>
        </w:rPr>
        <w:t xml:space="preserve"> </w:t>
      </w:r>
      <w:r>
        <w:rPr>
          <w:sz w:val="24"/>
        </w:rPr>
        <w:t>characteristics,</w:t>
      </w:r>
      <w:r>
        <w:rPr>
          <w:spacing w:val="-8"/>
          <w:sz w:val="24"/>
        </w:rPr>
        <w:t xml:space="preserve"> </w:t>
      </w:r>
      <w:r>
        <w:rPr>
          <w:sz w:val="24"/>
        </w:rPr>
        <w:t>behavior,</w:t>
      </w:r>
      <w:r>
        <w:rPr>
          <w:spacing w:val="-8"/>
          <w:sz w:val="24"/>
        </w:rPr>
        <w:t xml:space="preserve"> </w:t>
      </w:r>
      <w:r>
        <w:rPr>
          <w:sz w:val="24"/>
        </w:rPr>
        <w:t>and</w:t>
      </w:r>
      <w:r>
        <w:rPr>
          <w:spacing w:val="-9"/>
          <w:sz w:val="24"/>
        </w:rPr>
        <w:t xml:space="preserve"> </w:t>
      </w:r>
      <w:r>
        <w:rPr>
          <w:sz w:val="24"/>
        </w:rPr>
        <w:t>other</w:t>
      </w:r>
      <w:r>
        <w:rPr>
          <w:spacing w:val="-11"/>
          <w:sz w:val="24"/>
        </w:rPr>
        <w:t xml:space="preserve"> </w:t>
      </w:r>
      <w:r>
        <w:rPr>
          <w:sz w:val="24"/>
        </w:rPr>
        <w:t>aspects</w:t>
      </w:r>
      <w:r>
        <w:rPr>
          <w:spacing w:val="-10"/>
          <w:sz w:val="24"/>
        </w:rPr>
        <w:t xml:space="preserve"> </w:t>
      </w:r>
      <w:r>
        <w:rPr>
          <w:sz w:val="24"/>
        </w:rPr>
        <w:t>of</w:t>
      </w:r>
      <w:r>
        <w:rPr>
          <w:spacing w:val="-9"/>
          <w:sz w:val="24"/>
        </w:rPr>
        <w:t xml:space="preserve"> </w:t>
      </w:r>
      <w:r>
        <w:rPr>
          <w:sz w:val="24"/>
        </w:rPr>
        <w:t>the software to project stakeholders.</w:t>
      </w:r>
    </w:p>
    <w:p w14:paraId="3F54E53D" w14:textId="77777777" w:rsidR="004F5F39" w:rsidRDefault="004F5F39" w:rsidP="004F5F39">
      <w:pPr>
        <w:pStyle w:val="ListParagraph"/>
        <w:widowControl w:val="0"/>
        <w:numPr>
          <w:ilvl w:val="0"/>
          <w:numId w:val="7"/>
        </w:numPr>
        <w:tabs>
          <w:tab w:val="left" w:pos="839"/>
          <w:tab w:val="left" w:pos="840"/>
        </w:tabs>
        <w:autoSpaceDE w:val="0"/>
        <w:autoSpaceDN w:val="0"/>
        <w:spacing w:before="151" w:after="0" w:line="240" w:lineRule="auto"/>
        <w:contextualSpacing w:val="0"/>
        <w:rPr>
          <w:sz w:val="24"/>
        </w:rPr>
      </w:pPr>
      <w:r>
        <w:rPr>
          <w:sz w:val="24"/>
        </w:rPr>
        <w:t>Define</w:t>
      </w:r>
      <w:r>
        <w:rPr>
          <w:spacing w:val="-12"/>
          <w:sz w:val="24"/>
        </w:rPr>
        <w:t xml:space="preserve"> </w:t>
      </w:r>
      <w:r>
        <w:rPr>
          <w:sz w:val="24"/>
        </w:rPr>
        <w:t>features,</w:t>
      </w:r>
      <w:r>
        <w:rPr>
          <w:spacing w:val="-10"/>
          <w:sz w:val="24"/>
        </w:rPr>
        <w:t xml:space="preserve"> </w:t>
      </w:r>
      <w:r>
        <w:rPr>
          <w:sz w:val="24"/>
        </w:rPr>
        <w:t>development</w:t>
      </w:r>
      <w:r>
        <w:rPr>
          <w:spacing w:val="-9"/>
          <w:sz w:val="24"/>
        </w:rPr>
        <w:t xml:space="preserve"> </w:t>
      </w:r>
      <w:r>
        <w:rPr>
          <w:sz w:val="24"/>
        </w:rPr>
        <w:t>phases,</w:t>
      </w:r>
      <w:r>
        <w:rPr>
          <w:spacing w:val="-11"/>
          <w:sz w:val="24"/>
        </w:rPr>
        <w:t xml:space="preserve"> </w:t>
      </w:r>
      <w:r>
        <w:rPr>
          <w:sz w:val="24"/>
        </w:rPr>
        <w:t>and</w:t>
      </w:r>
      <w:r>
        <w:rPr>
          <w:spacing w:val="-9"/>
          <w:sz w:val="24"/>
        </w:rPr>
        <w:t xml:space="preserve"> </w:t>
      </w:r>
      <w:r>
        <w:rPr>
          <w:sz w:val="24"/>
        </w:rPr>
        <w:t>solution</w:t>
      </w:r>
      <w:r>
        <w:rPr>
          <w:spacing w:val="-9"/>
          <w:sz w:val="24"/>
        </w:rPr>
        <w:t xml:space="preserve"> </w:t>
      </w:r>
      <w:r>
        <w:rPr>
          <w:spacing w:val="-2"/>
          <w:sz w:val="24"/>
        </w:rPr>
        <w:t>requirements.</w:t>
      </w:r>
    </w:p>
    <w:p w14:paraId="36EB3239"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495" w:hanging="360"/>
        <w:contextualSpacing w:val="0"/>
        <w:rPr>
          <w:sz w:val="24"/>
        </w:rPr>
      </w:pPr>
      <w:r>
        <w:rPr>
          <w:sz w:val="24"/>
        </w:rPr>
        <w:t>Provide</w:t>
      </w:r>
      <w:r>
        <w:rPr>
          <w:spacing w:val="-9"/>
          <w:sz w:val="24"/>
        </w:rPr>
        <w:t xml:space="preserve"> </w:t>
      </w:r>
      <w:r>
        <w:rPr>
          <w:sz w:val="24"/>
        </w:rPr>
        <w:t>specifications</w:t>
      </w:r>
      <w:r>
        <w:rPr>
          <w:spacing w:val="-8"/>
          <w:sz w:val="24"/>
        </w:rPr>
        <w:t xml:space="preserve"> </w:t>
      </w:r>
      <w:r>
        <w:rPr>
          <w:sz w:val="24"/>
        </w:rPr>
        <w:t>according</w:t>
      </w:r>
      <w:r>
        <w:rPr>
          <w:spacing w:val="-10"/>
          <w:sz w:val="24"/>
        </w:rPr>
        <w:t xml:space="preserve"> </w:t>
      </w:r>
      <w:r>
        <w:rPr>
          <w:sz w:val="24"/>
        </w:rPr>
        <w:t>to</w:t>
      </w:r>
      <w:r>
        <w:rPr>
          <w:spacing w:val="-9"/>
          <w:sz w:val="24"/>
        </w:rPr>
        <w:t xml:space="preserve"> </w:t>
      </w:r>
      <w:r>
        <w:rPr>
          <w:sz w:val="24"/>
        </w:rPr>
        <w:t>which</w:t>
      </w:r>
      <w:r>
        <w:rPr>
          <w:spacing w:val="-9"/>
          <w:sz w:val="24"/>
        </w:rPr>
        <w:t xml:space="preserve"> </w:t>
      </w:r>
      <w:r>
        <w:rPr>
          <w:sz w:val="24"/>
        </w:rPr>
        <w:t>the</w:t>
      </w:r>
      <w:r>
        <w:rPr>
          <w:spacing w:val="-10"/>
          <w:sz w:val="24"/>
        </w:rPr>
        <w:t xml:space="preserve"> </w:t>
      </w:r>
      <w:r>
        <w:rPr>
          <w:sz w:val="24"/>
        </w:rPr>
        <w:t>solution</w:t>
      </w:r>
      <w:r>
        <w:rPr>
          <w:spacing w:val="-9"/>
          <w:sz w:val="24"/>
        </w:rPr>
        <w:t xml:space="preserve"> </w:t>
      </w:r>
      <w:r>
        <w:rPr>
          <w:sz w:val="24"/>
        </w:rPr>
        <w:t>is</w:t>
      </w:r>
      <w:r>
        <w:rPr>
          <w:spacing w:val="-9"/>
          <w:sz w:val="24"/>
        </w:rPr>
        <w:t xml:space="preserve"> </w:t>
      </w:r>
      <w:r>
        <w:rPr>
          <w:sz w:val="24"/>
        </w:rPr>
        <w:t>defined,</w:t>
      </w:r>
      <w:r>
        <w:rPr>
          <w:spacing w:val="-10"/>
          <w:sz w:val="24"/>
        </w:rPr>
        <w:t xml:space="preserve"> </w:t>
      </w:r>
      <w:r>
        <w:rPr>
          <w:sz w:val="24"/>
        </w:rPr>
        <w:t>managed, and delivered.</w:t>
      </w:r>
    </w:p>
    <w:p w14:paraId="77F27F1C" w14:textId="77777777" w:rsidR="004F5F39" w:rsidRDefault="004F5F39" w:rsidP="004F5F39">
      <w:pPr>
        <w:pStyle w:val="BodyText"/>
        <w:rPr>
          <w:sz w:val="26"/>
        </w:rPr>
      </w:pPr>
    </w:p>
    <w:p w14:paraId="60BBBE28" w14:textId="45C7F65C" w:rsidR="0017517F" w:rsidRDefault="0017517F"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16A0AD81" w14:textId="77777777" w:rsidR="004F5F39" w:rsidRDefault="004F5F39" w:rsidP="0017517F">
      <w:pPr>
        <w:pStyle w:val="ListParagraph"/>
        <w:spacing w:after="0" w:line="276" w:lineRule="auto"/>
        <w:ind w:firstLine="0"/>
        <w:jc w:val="both"/>
        <w:rPr>
          <w:noProof/>
        </w:rPr>
      </w:pPr>
    </w:p>
    <w:p w14:paraId="5AA8B09B" w14:textId="77777777" w:rsidR="004F5F39" w:rsidRDefault="004F5F39" w:rsidP="0017517F">
      <w:pPr>
        <w:pStyle w:val="ListParagraph"/>
        <w:spacing w:after="0" w:line="276" w:lineRule="auto"/>
        <w:ind w:firstLine="0"/>
        <w:jc w:val="both"/>
        <w:rPr>
          <w:noProof/>
        </w:rPr>
      </w:pPr>
    </w:p>
    <w:p w14:paraId="57E26A79" w14:textId="1B7293E1" w:rsidR="004F5F39" w:rsidRPr="004F5F39" w:rsidRDefault="004F5F39" w:rsidP="004F5F39">
      <w:pPr>
        <w:pStyle w:val="ListParagraph"/>
        <w:spacing w:after="0" w:line="276" w:lineRule="auto"/>
        <w:ind w:firstLine="0"/>
        <w:jc w:val="both"/>
        <w:rPr>
          <w:rFonts w:ascii="Times New Roman" w:eastAsia="Times New Roman" w:hAnsi="Times New Roman" w:cs="Times New Roman"/>
          <w:b/>
          <w:color w:val="000000"/>
          <w:sz w:val="24"/>
          <w:szCs w:val="24"/>
        </w:rPr>
      </w:pPr>
      <w:r>
        <w:rPr>
          <w:noProof/>
        </w:rPr>
        <w:lastRenderedPageBreak/>
        <w:drawing>
          <wp:inline distT="0" distB="0" distL="0" distR="0" wp14:anchorId="705E0BA0" wp14:editId="78256257">
            <wp:extent cx="6023610" cy="3825170"/>
            <wp:effectExtent l="0" t="0" r="0" b="4445"/>
            <wp:docPr id="7568" name="Picture 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450" t="28490" r="31154" b="23647"/>
                    <a:stretch/>
                  </pic:blipFill>
                  <pic:spPr bwMode="auto">
                    <a:xfrm>
                      <a:off x="0" y="0"/>
                      <a:ext cx="6033559" cy="3831488"/>
                    </a:xfrm>
                    <a:prstGeom prst="rect">
                      <a:avLst/>
                    </a:prstGeom>
                    <a:ln>
                      <a:noFill/>
                    </a:ln>
                    <a:extLst>
                      <a:ext uri="{53640926-AAD7-44D8-BBD7-CCE9431645EC}">
                        <a14:shadowObscured xmlns:a14="http://schemas.microsoft.com/office/drawing/2010/main"/>
                      </a:ext>
                    </a:extLst>
                  </pic:spPr>
                </pic:pic>
              </a:graphicData>
            </a:graphic>
          </wp:inline>
        </w:drawing>
      </w:r>
    </w:p>
    <w:p w14:paraId="51D79D30" w14:textId="77777777" w:rsidR="004F5F39" w:rsidRPr="0017517F" w:rsidRDefault="004F5F39"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79D378FD" w14:textId="33BC5942" w:rsidR="004F5F39" w:rsidRPr="004F5F39" w:rsidRDefault="002B2979" w:rsidP="004F5F3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4F5F39">
        <w:rPr>
          <w:rFonts w:ascii="Times New Roman" w:eastAsia="Times New Roman" w:hAnsi="Times New Roman" w:cs="Times New Roman"/>
          <w:b/>
          <w:color w:val="000000"/>
          <w:sz w:val="24"/>
          <w:szCs w:val="24"/>
        </w:rPr>
        <w:t>User Stories</w:t>
      </w:r>
    </w:p>
    <w:tbl>
      <w:tblPr>
        <w:tblpPr w:leftFromText="180" w:rightFromText="180" w:vertAnchor="text" w:horzAnchor="page" w:tblpX="923" w:tblpY="124"/>
        <w:tblW w:w="1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9"/>
        <w:gridCol w:w="1522"/>
        <w:gridCol w:w="1268"/>
        <w:gridCol w:w="3111"/>
        <w:gridCol w:w="1772"/>
        <w:gridCol w:w="1042"/>
        <w:gridCol w:w="989"/>
      </w:tblGrid>
      <w:tr w:rsidR="004F5F39" w14:paraId="1119FE2A" w14:textId="77777777" w:rsidTr="00C616BC">
        <w:trPr>
          <w:trHeight w:val="681"/>
        </w:trPr>
        <w:tc>
          <w:tcPr>
            <w:tcW w:w="1609" w:type="dxa"/>
          </w:tcPr>
          <w:p w14:paraId="40D56989" w14:textId="77777777" w:rsidR="004F5F39" w:rsidRDefault="004F5F39" w:rsidP="00C616BC">
            <w:pPr>
              <w:pStyle w:val="TableParagraph"/>
              <w:rPr>
                <w:b/>
                <w:sz w:val="24"/>
              </w:rPr>
            </w:pPr>
            <w:r>
              <w:rPr>
                <w:b/>
                <w:sz w:val="24"/>
              </w:rPr>
              <w:t>User Type</w:t>
            </w:r>
          </w:p>
        </w:tc>
        <w:tc>
          <w:tcPr>
            <w:tcW w:w="1522" w:type="dxa"/>
          </w:tcPr>
          <w:p w14:paraId="563E8EB3" w14:textId="77777777" w:rsidR="004F5F39" w:rsidRDefault="004F5F39" w:rsidP="00C616BC">
            <w:pPr>
              <w:pStyle w:val="TableParagraph"/>
              <w:ind w:right="81"/>
              <w:rPr>
                <w:b/>
                <w:sz w:val="24"/>
              </w:rPr>
            </w:pPr>
            <w:r>
              <w:rPr>
                <w:b/>
                <w:sz w:val="24"/>
              </w:rPr>
              <w:t>Functional Requirement</w:t>
            </w:r>
          </w:p>
        </w:tc>
        <w:tc>
          <w:tcPr>
            <w:tcW w:w="1268" w:type="dxa"/>
          </w:tcPr>
          <w:p w14:paraId="38F55261" w14:textId="77777777" w:rsidR="004F5F39" w:rsidRDefault="004F5F39" w:rsidP="00C616BC">
            <w:pPr>
              <w:pStyle w:val="TableParagraph"/>
              <w:ind w:right="96"/>
              <w:rPr>
                <w:b/>
                <w:sz w:val="24"/>
              </w:rPr>
            </w:pPr>
            <w:r>
              <w:rPr>
                <w:b/>
                <w:sz w:val="24"/>
              </w:rPr>
              <w:t>User Story Number</w:t>
            </w:r>
          </w:p>
        </w:tc>
        <w:tc>
          <w:tcPr>
            <w:tcW w:w="3111" w:type="dxa"/>
          </w:tcPr>
          <w:p w14:paraId="3666158D" w14:textId="77777777" w:rsidR="004F5F39" w:rsidRDefault="004F5F39" w:rsidP="00C616BC">
            <w:pPr>
              <w:pStyle w:val="TableParagraph"/>
              <w:rPr>
                <w:b/>
                <w:sz w:val="24"/>
              </w:rPr>
            </w:pPr>
            <w:r>
              <w:rPr>
                <w:b/>
                <w:sz w:val="24"/>
              </w:rPr>
              <w:t>User Story/Task</w:t>
            </w:r>
          </w:p>
        </w:tc>
        <w:tc>
          <w:tcPr>
            <w:tcW w:w="1772" w:type="dxa"/>
          </w:tcPr>
          <w:p w14:paraId="0555928D" w14:textId="77777777" w:rsidR="004F5F39" w:rsidRDefault="004F5F39" w:rsidP="00C616BC">
            <w:pPr>
              <w:pStyle w:val="TableParagraph"/>
              <w:ind w:left="109" w:right="485"/>
              <w:rPr>
                <w:b/>
                <w:sz w:val="24"/>
              </w:rPr>
            </w:pPr>
            <w:r>
              <w:rPr>
                <w:b/>
                <w:sz w:val="24"/>
              </w:rPr>
              <w:t>Acceptance criteria</w:t>
            </w:r>
          </w:p>
        </w:tc>
        <w:tc>
          <w:tcPr>
            <w:tcW w:w="1042" w:type="dxa"/>
          </w:tcPr>
          <w:p w14:paraId="3EE3D3E9" w14:textId="77777777" w:rsidR="004F5F39" w:rsidRDefault="004F5F39" w:rsidP="00C616BC">
            <w:pPr>
              <w:pStyle w:val="TableParagraph"/>
              <w:ind w:left="109"/>
              <w:rPr>
                <w:b/>
                <w:sz w:val="24"/>
              </w:rPr>
            </w:pPr>
            <w:r>
              <w:rPr>
                <w:b/>
                <w:sz w:val="24"/>
              </w:rPr>
              <w:t>Priority</w:t>
            </w:r>
          </w:p>
        </w:tc>
        <w:tc>
          <w:tcPr>
            <w:tcW w:w="989" w:type="dxa"/>
          </w:tcPr>
          <w:p w14:paraId="45455D52" w14:textId="77777777" w:rsidR="004F5F39" w:rsidRDefault="004F5F39" w:rsidP="00C616BC">
            <w:pPr>
              <w:pStyle w:val="TableParagraph"/>
              <w:ind w:left="88" w:right="79"/>
              <w:jc w:val="center"/>
              <w:rPr>
                <w:b/>
                <w:sz w:val="24"/>
              </w:rPr>
            </w:pPr>
            <w:r>
              <w:rPr>
                <w:b/>
                <w:sz w:val="24"/>
              </w:rPr>
              <w:t>Release</w:t>
            </w:r>
          </w:p>
        </w:tc>
      </w:tr>
      <w:tr w:rsidR="004F5F39" w14:paraId="2FDA5E9D" w14:textId="77777777" w:rsidTr="00C616BC">
        <w:trPr>
          <w:trHeight w:val="1075"/>
        </w:trPr>
        <w:tc>
          <w:tcPr>
            <w:tcW w:w="1609" w:type="dxa"/>
          </w:tcPr>
          <w:p w14:paraId="2D384FE6" w14:textId="77777777" w:rsidR="004F5F39" w:rsidRDefault="004F5F39" w:rsidP="00C616BC">
            <w:pPr>
              <w:pStyle w:val="TableParagraph"/>
              <w:ind w:right="267"/>
            </w:pPr>
            <w:r>
              <w:t>Customer (Mobile user)</w:t>
            </w:r>
          </w:p>
        </w:tc>
        <w:tc>
          <w:tcPr>
            <w:tcW w:w="1522" w:type="dxa"/>
          </w:tcPr>
          <w:p w14:paraId="645DFEB3" w14:textId="77777777" w:rsidR="004F5F39" w:rsidRDefault="004F5F39" w:rsidP="00C616BC">
            <w:pPr>
              <w:pStyle w:val="TableParagraph"/>
            </w:pPr>
            <w:r>
              <w:t>Registration</w:t>
            </w:r>
          </w:p>
        </w:tc>
        <w:tc>
          <w:tcPr>
            <w:tcW w:w="1268" w:type="dxa"/>
          </w:tcPr>
          <w:p w14:paraId="0500F232" w14:textId="77777777" w:rsidR="004F5F39" w:rsidRDefault="004F5F39" w:rsidP="00C616BC">
            <w:pPr>
              <w:pStyle w:val="TableParagraph"/>
            </w:pPr>
            <w:r>
              <w:t>USN-1</w:t>
            </w:r>
          </w:p>
        </w:tc>
        <w:tc>
          <w:tcPr>
            <w:tcW w:w="3111" w:type="dxa"/>
          </w:tcPr>
          <w:p w14:paraId="1058217D" w14:textId="77777777" w:rsidR="004F5F39" w:rsidRDefault="004F5F39" w:rsidP="00C616BC">
            <w:pPr>
              <w:pStyle w:val="TableParagraph"/>
            </w:pPr>
            <w:r>
              <w:t>As a user, I can register for the application by entering my</w:t>
            </w:r>
          </w:p>
          <w:p w14:paraId="20096A2A" w14:textId="77777777" w:rsidR="004F5F39" w:rsidRDefault="004F5F39" w:rsidP="00C616BC">
            <w:pPr>
              <w:pStyle w:val="TableParagraph"/>
              <w:spacing w:before="0" w:line="270" w:lineRule="atLeast"/>
              <w:ind w:right="121"/>
            </w:pPr>
            <w:r>
              <w:t>email, password and confirming my password.</w:t>
            </w:r>
          </w:p>
        </w:tc>
        <w:tc>
          <w:tcPr>
            <w:tcW w:w="1772" w:type="dxa"/>
          </w:tcPr>
          <w:p w14:paraId="243A981D" w14:textId="77777777" w:rsidR="004F5F39" w:rsidRDefault="004F5F39" w:rsidP="00C616BC">
            <w:pPr>
              <w:pStyle w:val="TableParagraph"/>
              <w:ind w:left="109"/>
            </w:pPr>
            <w:r>
              <w:t>I can access my account/ dashboard</w:t>
            </w:r>
          </w:p>
        </w:tc>
        <w:tc>
          <w:tcPr>
            <w:tcW w:w="1042" w:type="dxa"/>
          </w:tcPr>
          <w:p w14:paraId="76EA559E" w14:textId="77777777" w:rsidR="004F5F39" w:rsidRDefault="004F5F39" w:rsidP="00C616BC">
            <w:pPr>
              <w:pStyle w:val="TableParagraph"/>
              <w:ind w:left="109"/>
            </w:pPr>
            <w:r>
              <w:t>High</w:t>
            </w:r>
          </w:p>
        </w:tc>
        <w:tc>
          <w:tcPr>
            <w:tcW w:w="989" w:type="dxa"/>
          </w:tcPr>
          <w:p w14:paraId="16E37A5F" w14:textId="77777777" w:rsidR="004F5F39" w:rsidRDefault="004F5F39" w:rsidP="00C616BC">
            <w:pPr>
              <w:pStyle w:val="TableParagraph"/>
              <w:ind w:left="35" w:right="79"/>
              <w:jc w:val="center"/>
            </w:pPr>
            <w:r>
              <w:t>Sprint-1</w:t>
            </w:r>
          </w:p>
        </w:tc>
      </w:tr>
      <w:tr w:rsidR="004F5F39" w14:paraId="5419BA30" w14:textId="77777777" w:rsidTr="00C616BC">
        <w:trPr>
          <w:trHeight w:val="1072"/>
        </w:trPr>
        <w:tc>
          <w:tcPr>
            <w:tcW w:w="1609" w:type="dxa"/>
          </w:tcPr>
          <w:p w14:paraId="676C672D" w14:textId="77777777" w:rsidR="004F5F39" w:rsidRDefault="004F5F39" w:rsidP="00C616BC">
            <w:pPr>
              <w:pStyle w:val="TableParagraph"/>
              <w:spacing w:before="0"/>
              <w:ind w:left="0"/>
              <w:rPr>
                <w:rFonts w:ascii="Times New Roman"/>
              </w:rPr>
            </w:pPr>
          </w:p>
        </w:tc>
        <w:tc>
          <w:tcPr>
            <w:tcW w:w="1522" w:type="dxa"/>
          </w:tcPr>
          <w:p w14:paraId="44BF27C0" w14:textId="77777777" w:rsidR="004F5F39" w:rsidRDefault="004F5F39" w:rsidP="00C616BC">
            <w:pPr>
              <w:pStyle w:val="TableParagraph"/>
              <w:spacing w:before="0" w:line="267" w:lineRule="exact"/>
            </w:pPr>
            <w:r>
              <w:t>Permission</w:t>
            </w:r>
          </w:p>
        </w:tc>
        <w:tc>
          <w:tcPr>
            <w:tcW w:w="1268" w:type="dxa"/>
          </w:tcPr>
          <w:p w14:paraId="7464DAFF" w14:textId="77777777" w:rsidR="004F5F39" w:rsidRDefault="004F5F39" w:rsidP="00C616BC">
            <w:pPr>
              <w:pStyle w:val="TableParagraph"/>
              <w:spacing w:before="0" w:line="267" w:lineRule="exact"/>
            </w:pPr>
            <w:r>
              <w:t>USN-2</w:t>
            </w:r>
          </w:p>
        </w:tc>
        <w:tc>
          <w:tcPr>
            <w:tcW w:w="3111" w:type="dxa"/>
          </w:tcPr>
          <w:p w14:paraId="5C325834" w14:textId="77777777" w:rsidR="004F5F39" w:rsidRDefault="004F5F39" w:rsidP="00C616BC">
            <w:pPr>
              <w:pStyle w:val="TableParagraph"/>
              <w:spacing w:before="0"/>
              <w:ind w:right="211"/>
            </w:pPr>
            <w:r>
              <w:t>As a user, I will receive confirmation email once I have registered for the application.</w:t>
            </w:r>
          </w:p>
        </w:tc>
        <w:tc>
          <w:tcPr>
            <w:tcW w:w="1772" w:type="dxa"/>
          </w:tcPr>
          <w:p w14:paraId="126EAE91" w14:textId="77777777" w:rsidR="004F5F39" w:rsidRDefault="004F5F39" w:rsidP="00C616BC">
            <w:pPr>
              <w:pStyle w:val="TableParagraph"/>
              <w:spacing w:before="0"/>
              <w:ind w:left="109" w:right="493"/>
              <w:jc w:val="both"/>
            </w:pPr>
            <w:r>
              <w:t>I can receive confirmation email &amp; click</w:t>
            </w:r>
          </w:p>
          <w:p w14:paraId="3B2BA4D4" w14:textId="77777777" w:rsidR="004F5F39" w:rsidRDefault="004F5F39" w:rsidP="00C616BC">
            <w:pPr>
              <w:pStyle w:val="TableParagraph"/>
              <w:spacing w:before="0" w:line="247" w:lineRule="exact"/>
              <w:ind w:left="109"/>
            </w:pPr>
            <w:r>
              <w:t>confirm.</w:t>
            </w:r>
          </w:p>
        </w:tc>
        <w:tc>
          <w:tcPr>
            <w:tcW w:w="1042" w:type="dxa"/>
          </w:tcPr>
          <w:p w14:paraId="145F1CAE" w14:textId="77777777" w:rsidR="004F5F39" w:rsidRDefault="004F5F39" w:rsidP="00C616BC">
            <w:pPr>
              <w:pStyle w:val="TableParagraph"/>
              <w:spacing w:before="0" w:line="267" w:lineRule="exact"/>
              <w:ind w:left="109"/>
            </w:pPr>
            <w:r>
              <w:t>High</w:t>
            </w:r>
          </w:p>
        </w:tc>
        <w:tc>
          <w:tcPr>
            <w:tcW w:w="989" w:type="dxa"/>
          </w:tcPr>
          <w:p w14:paraId="1FDBF383" w14:textId="77777777" w:rsidR="004F5F39" w:rsidRDefault="004F5F39" w:rsidP="00C616BC">
            <w:pPr>
              <w:pStyle w:val="TableParagraph"/>
              <w:spacing w:before="0" w:line="267" w:lineRule="exact"/>
              <w:ind w:left="35" w:right="79"/>
              <w:jc w:val="center"/>
            </w:pPr>
            <w:r>
              <w:t>Sprint-1</w:t>
            </w:r>
          </w:p>
        </w:tc>
      </w:tr>
      <w:tr w:rsidR="004F5F39" w14:paraId="4800783F" w14:textId="77777777" w:rsidTr="00C616BC">
        <w:trPr>
          <w:trHeight w:val="1074"/>
        </w:trPr>
        <w:tc>
          <w:tcPr>
            <w:tcW w:w="1609" w:type="dxa"/>
          </w:tcPr>
          <w:p w14:paraId="7A0895DB" w14:textId="77777777" w:rsidR="004F5F39" w:rsidRDefault="004F5F39" w:rsidP="00C616BC">
            <w:pPr>
              <w:pStyle w:val="TableParagraph"/>
              <w:ind w:right="477"/>
            </w:pPr>
            <w:r>
              <w:lastRenderedPageBreak/>
              <w:t>Customer (Web user)</w:t>
            </w:r>
          </w:p>
        </w:tc>
        <w:tc>
          <w:tcPr>
            <w:tcW w:w="1522" w:type="dxa"/>
          </w:tcPr>
          <w:p w14:paraId="3669EB45" w14:textId="77777777" w:rsidR="004F5F39" w:rsidRDefault="004F5F39" w:rsidP="00C616BC">
            <w:pPr>
              <w:pStyle w:val="TableParagraph"/>
            </w:pPr>
            <w:r>
              <w:t>Login</w:t>
            </w:r>
          </w:p>
        </w:tc>
        <w:tc>
          <w:tcPr>
            <w:tcW w:w="1268" w:type="dxa"/>
          </w:tcPr>
          <w:p w14:paraId="18738186" w14:textId="77777777" w:rsidR="004F5F39" w:rsidRDefault="004F5F39" w:rsidP="00C616BC">
            <w:pPr>
              <w:pStyle w:val="TableParagraph"/>
            </w:pPr>
            <w:r>
              <w:t>USN-3</w:t>
            </w:r>
          </w:p>
        </w:tc>
        <w:tc>
          <w:tcPr>
            <w:tcW w:w="3111" w:type="dxa"/>
          </w:tcPr>
          <w:p w14:paraId="223CA1C9" w14:textId="77777777" w:rsidR="004F5F39" w:rsidRDefault="004F5F39" w:rsidP="00C616BC">
            <w:pPr>
              <w:pStyle w:val="TableParagraph"/>
              <w:ind w:right="175"/>
            </w:pPr>
            <w:r>
              <w:t>As a user, I can log into the application by entering email &amp; password.</w:t>
            </w:r>
          </w:p>
        </w:tc>
        <w:tc>
          <w:tcPr>
            <w:tcW w:w="1772" w:type="dxa"/>
          </w:tcPr>
          <w:p w14:paraId="0B176707" w14:textId="77777777" w:rsidR="004F5F39" w:rsidRDefault="004F5F39" w:rsidP="00C616BC">
            <w:pPr>
              <w:pStyle w:val="TableParagraph"/>
              <w:ind w:left="109" w:right="278"/>
            </w:pPr>
            <w:r>
              <w:t>I can register &amp; access</w:t>
            </w:r>
          </w:p>
          <w:p w14:paraId="1BD82434" w14:textId="77777777" w:rsidR="004F5F39" w:rsidRDefault="004F5F39" w:rsidP="00C616BC">
            <w:pPr>
              <w:pStyle w:val="TableParagraph"/>
              <w:spacing w:before="0" w:line="270" w:lineRule="atLeast"/>
              <w:ind w:left="109" w:right="332"/>
            </w:pPr>
            <w:r>
              <w:t>the dashboard with Login</w:t>
            </w:r>
          </w:p>
        </w:tc>
        <w:tc>
          <w:tcPr>
            <w:tcW w:w="1042" w:type="dxa"/>
          </w:tcPr>
          <w:p w14:paraId="4DF19C42" w14:textId="77777777" w:rsidR="004F5F39" w:rsidRDefault="004F5F39" w:rsidP="00C616BC">
            <w:pPr>
              <w:pStyle w:val="TableParagraph"/>
              <w:ind w:left="109"/>
            </w:pPr>
            <w:r>
              <w:t>High</w:t>
            </w:r>
          </w:p>
        </w:tc>
        <w:tc>
          <w:tcPr>
            <w:tcW w:w="989" w:type="dxa"/>
          </w:tcPr>
          <w:p w14:paraId="490460C0" w14:textId="77777777" w:rsidR="004F5F39" w:rsidRDefault="004F5F39" w:rsidP="00C616BC">
            <w:pPr>
              <w:pStyle w:val="TableParagraph"/>
              <w:ind w:left="35" w:right="79"/>
              <w:jc w:val="center"/>
            </w:pPr>
            <w:r>
              <w:t>Sprint-2</w:t>
            </w:r>
          </w:p>
        </w:tc>
      </w:tr>
      <w:tr w:rsidR="004F5F39" w14:paraId="33B702D1" w14:textId="77777777" w:rsidTr="00C616BC">
        <w:trPr>
          <w:trHeight w:val="990"/>
        </w:trPr>
        <w:tc>
          <w:tcPr>
            <w:tcW w:w="1609" w:type="dxa"/>
          </w:tcPr>
          <w:p w14:paraId="5511E233" w14:textId="77777777" w:rsidR="004F5F39" w:rsidRDefault="004F5F39" w:rsidP="00C616BC">
            <w:pPr>
              <w:pStyle w:val="TableParagraph"/>
              <w:spacing w:before="0"/>
              <w:ind w:left="0"/>
              <w:rPr>
                <w:rFonts w:ascii="Times New Roman"/>
              </w:rPr>
            </w:pPr>
          </w:p>
        </w:tc>
        <w:tc>
          <w:tcPr>
            <w:tcW w:w="1522" w:type="dxa"/>
          </w:tcPr>
          <w:p w14:paraId="2A1FAC26" w14:textId="77777777" w:rsidR="004F5F39" w:rsidRDefault="004F5F39" w:rsidP="00C616BC">
            <w:pPr>
              <w:pStyle w:val="TableParagraph"/>
              <w:spacing w:before="0"/>
              <w:ind w:right="402"/>
            </w:pPr>
            <w:r>
              <w:t>Check credentials</w:t>
            </w:r>
          </w:p>
        </w:tc>
        <w:tc>
          <w:tcPr>
            <w:tcW w:w="1268" w:type="dxa"/>
          </w:tcPr>
          <w:p w14:paraId="1C1BFDAE" w14:textId="77777777" w:rsidR="004F5F39" w:rsidRDefault="004F5F39" w:rsidP="00C616BC">
            <w:pPr>
              <w:pStyle w:val="TableParagraph"/>
              <w:spacing w:before="0" w:line="267" w:lineRule="exact"/>
            </w:pPr>
            <w:r>
              <w:t>USN-4</w:t>
            </w:r>
          </w:p>
        </w:tc>
        <w:tc>
          <w:tcPr>
            <w:tcW w:w="3111" w:type="dxa"/>
          </w:tcPr>
          <w:p w14:paraId="78DFC7CF" w14:textId="77777777" w:rsidR="004F5F39" w:rsidRDefault="004F5F39" w:rsidP="00C616BC">
            <w:pPr>
              <w:pStyle w:val="TableParagraph"/>
              <w:spacing w:before="0"/>
            </w:pPr>
            <w:r>
              <w:t>As a user, I can register for the application through mobile application</w:t>
            </w:r>
          </w:p>
        </w:tc>
        <w:tc>
          <w:tcPr>
            <w:tcW w:w="1772" w:type="dxa"/>
          </w:tcPr>
          <w:p w14:paraId="3C015AF8" w14:textId="77777777" w:rsidR="004F5F39" w:rsidRDefault="004F5F39" w:rsidP="00C616BC">
            <w:pPr>
              <w:pStyle w:val="TableParagraph"/>
              <w:spacing w:before="0"/>
              <w:ind w:left="109" w:right="458"/>
            </w:pPr>
            <w:r>
              <w:t>Temperature and</w:t>
            </w:r>
          </w:p>
          <w:p w14:paraId="1B0B9EDC" w14:textId="77777777" w:rsidR="004F5F39" w:rsidRDefault="004F5F39" w:rsidP="00C616BC">
            <w:pPr>
              <w:pStyle w:val="TableParagraph"/>
              <w:spacing w:before="0"/>
              <w:ind w:left="109"/>
            </w:pPr>
            <w:r>
              <w:t>Humidity details</w:t>
            </w:r>
          </w:p>
        </w:tc>
        <w:tc>
          <w:tcPr>
            <w:tcW w:w="1042" w:type="dxa"/>
          </w:tcPr>
          <w:p w14:paraId="27DA0B55" w14:textId="77777777" w:rsidR="004F5F39" w:rsidRDefault="004F5F39" w:rsidP="00C616BC">
            <w:pPr>
              <w:pStyle w:val="TableParagraph"/>
              <w:spacing w:before="0" w:line="267" w:lineRule="exact"/>
              <w:ind w:left="109"/>
            </w:pPr>
            <w:r>
              <w:t>Medium</w:t>
            </w:r>
          </w:p>
        </w:tc>
        <w:tc>
          <w:tcPr>
            <w:tcW w:w="989" w:type="dxa"/>
          </w:tcPr>
          <w:p w14:paraId="72F17233" w14:textId="77777777" w:rsidR="004F5F39" w:rsidRDefault="004F5F39" w:rsidP="00C616BC">
            <w:pPr>
              <w:pStyle w:val="TableParagraph"/>
              <w:spacing w:before="0" w:line="267" w:lineRule="exact"/>
              <w:ind w:left="35" w:right="79"/>
              <w:jc w:val="center"/>
            </w:pPr>
            <w:r>
              <w:t>Sprint-1</w:t>
            </w:r>
          </w:p>
        </w:tc>
      </w:tr>
      <w:tr w:rsidR="004F5F39" w14:paraId="0AE9162E" w14:textId="77777777" w:rsidTr="00C616BC">
        <w:trPr>
          <w:trHeight w:val="1881"/>
        </w:trPr>
        <w:tc>
          <w:tcPr>
            <w:tcW w:w="1609" w:type="dxa"/>
          </w:tcPr>
          <w:p w14:paraId="0EF3E22C" w14:textId="77777777" w:rsidR="004F5F39" w:rsidRDefault="004F5F39" w:rsidP="00C616BC">
            <w:pPr>
              <w:pStyle w:val="TableParagraph"/>
              <w:spacing w:before="0"/>
              <w:ind w:left="0"/>
              <w:rPr>
                <w:rFonts w:ascii="Times New Roman"/>
              </w:rPr>
            </w:pPr>
          </w:p>
        </w:tc>
        <w:tc>
          <w:tcPr>
            <w:tcW w:w="1522" w:type="dxa"/>
          </w:tcPr>
          <w:p w14:paraId="3D386815" w14:textId="77777777" w:rsidR="004F5F39" w:rsidRDefault="004F5F39" w:rsidP="00C616BC">
            <w:pPr>
              <w:pStyle w:val="TableParagraph"/>
            </w:pPr>
            <w:r>
              <w:t>Dashboard</w:t>
            </w:r>
          </w:p>
        </w:tc>
        <w:tc>
          <w:tcPr>
            <w:tcW w:w="1268" w:type="dxa"/>
          </w:tcPr>
          <w:p w14:paraId="37FDCD03" w14:textId="77777777" w:rsidR="004F5F39" w:rsidRDefault="004F5F39" w:rsidP="00C616BC">
            <w:pPr>
              <w:pStyle w:val="TableParagraph"/>
            </w:pPr>
            <w:r>
              <w:t>USN-5</w:t>
            </w:r>
          </w:p>
        </w:tc>
        <w:tc>
          <w:tcPr>
            <w:tcW w:w="3111" w:type="dxa"/>
          </w:tcPr>
          <w:p w14:paraId="1EAECEB3" w14:textId="77777777" w:rsidR="004F5F39" w:rsidRDefault="004F5F39" w:rsidP="00C616BC">
            <w:pPr>
              <w:pStyle w:val="TableParagraph"/>
              <w:ind w:right="261"/>
            </w:pPr>
            <w:r>
              <w:t>As a user can view the dashboard and this dashboard include the check roles of access and then move to the manage modules.</w:t>
            </w:r>
          </w:p>
        </w:tc>
        <w:tc>
          <w:tcPr>
            <w:tcW w:w="1772" w:type="dxa"/>
          </w:tcPr>
          <w:p w14:paraId="333C5E01" w14:textId="77777777" w:rsidR="004F5F39" w:rsidRDefault="004F5F39" w:rsidP="00C616BC">
            <w:pPr>
              <w:pStyle w:val="TableParagraph"/>
              <w:ind w:left="109" w:right="89"/>
            </w:pPr>
            <w:r>
              <w:t>I can view the dashboard in this smart farming application system.</w:t>
            </w:r>
          </w:p>
        </w:tc>
        <w:tc>
          <w:tcPr>
            <w:tcW w:w="1042" w:type="dxa"/>
          </w:tcPr>
          <w:p w14:paraId="2DEF0FF3" w14:textId="77777777" w:rsidR="004F5F39" w:rsidRDefault="004F5F39" w:rsidP="00C616BC">
            <w:pPr>
              <w:pStyle w:val="TableParagraph"/>
              <w:ind w:left="109"/>
            </w:pPr>
            <w:r>
              <w:t>Medium</w:t>
            </w:r>
          </w:p>
        </w:tc>
        <w:tc>
          <w:tcPr>
            <w:tcW w:w="989" w:type="dxa"/>
          </w:tcPr>
          <w:p w14:paraId="4743B0F9" w14:textId="77777777" w:rsidR="004F5F39" w:rsidRDefault="004F5F39" w:rsidP="00C616BC">
            <w:pPr>
              <w:pStyle w:val="TableParagraph"/>
              <w:ind w:left="35" w:right="79"/>
              <w:jc w:val="center"/>
            </w:pPr>
            <w:r>
              <w:t>Sprint-1</w:t>
            </w:r>
          </w:p>
        </w:tc>
      </w:tr>
      <w:tr w:rsidR="004F5F39" w14:paraId="0391793C" w14:textId="77777777" w:rsidTr="00C616BC">
        <w:trPr>
          <w:trHeight w:val="806"/>
        </w:trPr>
        <w:tc>
          <w:tcPr>
            <w:tcW w:w="1609" w:type="dxa"/>
          </w:tcPr>
          <w:p w14:paraId="2B048E65" w14:textId="77777777" w:rsidR="004F5F39" w:rsidRDefault="004F5F39" w:rsidP="00C616BC">
            <w:pPr>
              <w:pStyle w:val="TableParagraph"/>
              <w:ind w:right="164"/>
            </w:pPr>
            <w:r>
              <w:t>Customer care Executive</w:t>
            </w:r>
          </w:p>
        </w:tc>
        <w:tc>
          <w:tcPr>
            <w:tcW w:w="1522" w:type="dxa"/>
          </w:tcPr>
          <w:p w14:paraId="68D78E8F" w14:textId="77777777" w:rsidR="004F5F39" w:rsidRDefault="004F5F39" w:rsidP="00C616BC">
            <w:pPr>
              <w:pStyle w:val="TableParagraph"/>
            </w:pPr>
            <w:r>
              <w:t>MIT app</w:t>
            </w:r>
          </w:p>
        </w:tc>
        <w:tc>
          <w:tcPr>
            <w:tcW w:w="1268" w:type="dxa"/>
          </w:tcPr>
          <w:p w14:paraId="3084E3EF" w14:textId="77777777" w:rsidR="004F5F39" w:rsidRDefault="004F5F39" w:rsidP="00C616BC">
            <w:pPr>
              <w:pStyle w:val="TableParagraph"/>
            </w:pPr>
            <w:r>
              <w:t>USN-6</w:t>
            </w:r>
          </w:p>
        </w:tc>
        <w:tc>
          <w:tcPr>
            <w:tcW w:w="3111" w:type="dxa"/>
          </w:tcPr>
          <w:p w14:paraId="75291572" w14:textId="77777777" w:rsidR="004F5F39" w:rsidRDefault="004F5F39" w:rsidP="00C616BC">
            <w:pPr>
              <w:pStyle w:val="TableParagraph"/>
              <w:ind w:right="121"/>
            </w:pPr>
            <w:r>
              <w:t>To make the user to interact with the software.</w:t>
            </w:r>
          </w:p>
        </w:tc>
        <w:tc>
          <w:tcPr>
            <w:tcW w:w="1772" w:type="dxa"/>
          </w:tcPr>
          <w:p w14:paraId="4428BD83" w14:textId="77777777" w:rsidR="004F5F39" w:rsidRDefault="004F5F39" w:rsidP="00C616BC">
            <w:pPr>
              <w:pStyle w:val="TableParagraph"/>
              <w:spacing w:before="0" w:line="270" w:lineRule="atLeast"/>
              <w:ind w:left="109" w:right="278"/>
            </w:pPr>
            <w:r>
              <w:t>Database to store in cloud services.</w:t>
            </w:r>
          </w:p>
        </w:tc>
        <w:tc>
          <w:tcPr>
            <w:tcW w:w="1042" w:type="dxa"/>
          </w:tcPr>
          <w:p w14:paraId="69FB113F" w14:textId="77777777" w:rsidR="004F5F39" w:rsidRDefault="004F5F39" w:rsidP="00C616BC">
            <w:pPr>
              <w:pStyle w:val="TableParagraph"/>
              <w:ind w:left="109"/>
            </w:pPr>
            <w:r>
              <w:t>High</w:t>
            </w:r>
          </w:p>
        </w:tc>
        <w:tc>
          <w:tcPr>
            <w:tcW w:w="989" w:type="dxa"/>
          </w:tcPr>
          <w:p w14:paraId="5FD182BD" w14:textId="77777777" w:rsidR="004F5F39" w:rsidRDefault="004F5F39" w:rsidP="00C616BC">
            <w:pPr>
              <w:pStyle w:val="TableParagraph"/>
              <w:ind w:left="35" w:right="79"/>
              <w:jc w:val="center"/>
            </w:pPr>
            <w:r>
              <w:t>Sprint-1</w:t>
            </w:r>
          </w:p>
        </w:tc>
      </w:tr>
      <w:tr w:rsidR="004F5F39" w14:paraId="0833D030" w14:textId="77777777" w:rsidTr="00C616BC">
        <w:trPr>
          <w:trHeight w:val="1253"/>
        </w:trPr>
        <w:tc>
          <w:tcPr>
            <w:tcW w:w="1609" w:type="dxa"/>
          </w:tcPr>
          <w:p w14:paraId="7EE4ADD6" w14:textId="77777777" w:rsidR="004F5F39" w:rsidRDefault="004F5F39" w:rsidP="00C616BC">
            <w:pPr>
              <w:pStyle w:val="TableParagraph"/>
              <w:spacing w:before="0" w:line="266" w:lineRule="exact"/>
            </w:pPr>
            <w:r>
              <w:t>Administrator</w:t>
            </w:r>
          </w:p>
        </w:tc>
        <w:tc>
          <w:tcPr>
            <w:tcW w:w="1522" w:type="dxa"/>
          </w:tcPr>
          <w:p w14:paraId="25EDF00B" w14:textId="77777777" w:rsidR="004F5F39" w:rsidRDefault="004F5F39" w:rsidP="00C616BC">
            <w:pPr>
              <w:pStyle w:val="TableParagraph"/>
              <w:spacing w:before="10"/>
              <w:ind w:left="0"/>
              <w:rPr>
                <w:b/>
                <w:sz w:val="21"/>
              </w:rPr>
            </w:pPr>
          </w:p>
          <w:p w14:paraId="341E8EDE" w14:textId="77777777" w:rsidR="004F5F39" w:rsidRDefault="004F5F39" w:rsidP="00C616BC">
            <w:pPr>
              <w:pStyle w:val="TableParagraph"/>
              <w:spacing w:before="0"/>
            </w:pPr>
            <w:r>
              <w:t>IOT devices</w:t>
            </w:r>
          </w:p>
        </w:tc>
        <w:tc>
          <w:tcPr>
            <w:tcW w:w="1268" w:type="dxa"/>
          </w:tcPr>
          <w:p w14:paraId="135BAF52" w14:textId="77777777" w:rsidR="004F5F39" w:rsidRDefault="004F5F39" w:rsidP="00C616BC">
            <w:pPr>
              <w:pStyle w:val="TableParagraph"/>
              <w:spacing w:before="0" w:line="266" w:lineRule="exact"/>
            </w:pPr>
            <w:r>
              <w:t>USN-7</w:t>
            </w:r>
          </w:p>
        </w:tc>
        <w:tc>
          <w:tcPr>
            <w:tcW w:w="3111" w:type="dxa"/>
          </w:tcPr>
          <w:p w14:paraId="3F619A01" w14:textId="77777777" w:rsidR="004F5F39" w:rsidRDefault="004F5F39" w:rsidP="00C616BC">
            <w:pPr>
              <w:pStyle w:val="TableParagraph"/>
              <w:spacing w:before="0"/>
              <w:ind w:right="107"/>
            </w:pPr>
            <w:r>
              <w:t>As a user once view the manage modules this describes the manage system admins and Manage Roles of user and etc..,</w:t>
            </w:r>
          </w:p>
        </w:tc>
        <w:tc>
          <w:tcPr>
            <w:tcW w:w="1772" w:type="dxa"/>
          </w:tcPr>
          <w:p w14:paraId="1E5E0191" w14:textId="77777777" w:rsidR="004F5F39" w:rsidRDefault="004F5F39" w:rsidP="00C616BC">
            <w:pPr>
              <w:pStyle w:val="TableParagraph"/>
              <w:spacing w:before="0"/>
              <w:ind w:left="0"/>
              <w:rPr>
                <w:rFonts w:ascii="Times New Roman"/>
              </w:rPr>
            </w:pPr>
          </w:p>
        </w:tc>
        <w:tc>
          <w:tcPr>
            <w:tcW w:w="1042" w:type="dxa"/>
          </w:tcPr>
          <w:p w14:paraId="176ECC0E" w14:textId="77777777" w:rsidR="004F5F39" w:rsidRDefault="004F5F39" w:rsidP="00C616BC">
            <w:pPr>
              <w:pStyle w:val="TableParagraph"/>
              <w:spacing w:before="0" w:line="266" w:lineRule="exact"/>
              <w:ind w:left="109"/>
            </w:pPr>
            <w:r>
              <w:t>Medium</w:t>
            </w:r>
          </w:p>
        </w:tc>
        <w:tc>
          <w:tcPr>
            <w:tcW w:w="989" w:type="dxa"/>
          </w:tcPr>
          <w:p w14:paraId="1096E74B" w14:textId="77777777" w:rsidR="004F5F39" w:rsidRDefault="004F5F39" w:rsidP="00C616BC">
            <w:pPr>
              <w:pStyle w:val="TableParagraph"/>
              <w:spacing w:before="0" w:line="266" w:lineRule="exact"/>
              <w:ind w:left="35" w:right="79"/>
              <w:jc w:val="center"/>
            </w:pPr>
            <w:r>
              <w:t>Sprint-1</w:t>
            </w:r>
          </w:p>
        </w:tc>
      </w:tr>
      <w:tr w:rsidR="004F5F39" w14:paraId="7A7ACEE7" w14:textId="77777777" w:rsidTr="00C616BC">
        <w:trPr>
          <w:trHeight w:val="556"/>
        </w:trPr>
        <w:tc>
          <w:tcPr>
            <w:tcW w:w="1609" w:type="dxa"/>
          </w:tcPr>
          <w:p w14:paraId="46C66DCC" w14:textId="77777777" w:rsidR="004F5F39" w:rsidRDefault="004F5F39" w:rsidP="00C616BC">
            <w:pPr>
              <w:pStyle w:val="TableParagraph"/>
              <w:spacing w:before="0"/>
              <w:ind w:left="0"/>
              <w:rPr>
                <w:rFonts w:ascii="Times New Roman"/>
              </w:rPr>
            </w:pPr>
          </w:p>
        </w:tc>
        <w:tc>
          <w:tcPr>
            <w:tcW w:w="1522" w:type="dxa"/>
          </w:tcPr>
          <w:p w14:paraId="456EF2F7" w14:textId="77777777" w:rsidR="004F5F39" w:rsidRDefault="004F5F39" w:rsidP="00C616BC">
            <w:pPr>
              <w:pStyle w:val="TableParagraph"/>
            </w:pPr>
            <w:r>
              <w:t>Log out</w:t>
            </w:r>
          </w:p>
        </w:tc>
        <w:tc>
          <w:tcPr>
            <w:tcW w:w="1268" w:type="dxa"/>
          </w:tcPr>
          <w:p w14:paraId="4C6BCEFD" w14:textId="77777777" w:rsidR="004F5F39" w:rsidRDefault="004F5F39" w:rsidP="00C616BC">
            <w:pPr>
              <w:pStyle w:val="TableParagraph"/>
            </w:pPr>
            <w:r>
              <w:t>USN-8</w:t>
            </w:r>
          </w:p>
        </w:tc>
        <w:tc>
          <w:tcPr>
            <w:tcW w:w="3111" w:type="dxa"/>
          </w:tcPr>
          <w:p w14:paraId="5EF090E8" w14:textId="77777777" w:rsidR="004F5F39" w:rsidRDefault="004F5F39" w:rsidP="00C616BC">
            <w:pPr>
              <w:pStyle w:val="TableParagraph"/>
            </w:pPr>
            <w:r>
              <w:t>Exit</w:t>
            </w:r>
          </w:p>
        </w:tc>
        <w:tc>
          <w:tcPr>
            <w:tcW w:w="1772" w:type="dxa"/>
          </w:tcPr>
          <w:p w14:paraId="4DF3FBAF" w14:textId="77777777" w:rsidR="004F5F39" w:rsidRDefault="004F5F39" w:rsidP="00C616BC">
            <w:pPr>
              <w:pStyle w:val="TableParagraph"/>
              <w:ind w:left="109"/>
            </w:pPr>
            <w:r>
              <w:t>Sign out</w:t>
            </w:r>
          </w:p>
        </w:tc>
        <w:tc>
          <w:tcPr>
            <w:tcW w:w="1042" w:type="dxa"/>
          </w:tcPr>
          <w:p w14:paraId="240B3587" w14:textId="77777777" w:rsidR="004F5F39" w:rsidRDefault="004F5F39" w:rsidP="00C616BC">
            <w:pPr>
              <w:pStyle w:val="TableParagraph"/>
              <w:ind w:left="109"/>
            </w:pPr>
            <w:r>
              <w:t>High</w:t>
            </w:r>
          </w:p>
        </w:tc>
        <w:tc>
          <w:tcPr>
            <w:tcW w:w="989" w:type="dxa"/>
          </w:tcPr>
          <w:p w14:paraId="5D11446C" w14:textId="77777777" w:rsidR="004F5F39" w:rsidRDefault="004F5F39" w:rsidP="00C616BC">
            <w:pPr>
              <w:pStyle w:val="TableParagraph"/>
              <w:ind w:left="35" w:right="79"/>
              <w:jc w:val="center"/>
            </w:pPr>
            <w:r>
              <w:t>Sprint-1</w:t>
            </w:r>
          </w:p>
        </w:tc>
      </w:tr>
    </w:tbl>
    <w:p w14:paraId="546074CB" w14:textId="77777777" w:rsidR="004F5F39" w:rsidRDefault="004F5F39" w:rsidP="004F5F39">
      <w:pPr>
        <w:pStyle w:val="BodyText"/>
        <w:spacing w:before="4" w:after="1"/>
        <w:rPr>
          <w:b/>
          <w:sz w:val="15"/>
        </w:rPr>
      </w:pPr>
    </w:p>
    <w:p w14:paraId="79B6EDF3" w14:textId="77777777" w:rsidR="004F5F39" w:rsidRPr="0081168A" w:rsidRDefault="004F5F39" w:rsidP="004F5F39">
      <w:pPr>
        <w:pStyle w:val="ListParagraph"/>
        <w:spacing w:after="0" w:line="276" w:lineRule="auto"/>
        <w:ind w:firstLine="0"/>
        <w:jc w:val="both"/>
        <w:rPr>
          <w:rFonts w:ascii="Times New Roman" w:eastAsia="Times New Roman" w:hAnsi="Times New Roman" w:cs="Times New Roman"/>
          <w:bCs/>
          <w:color w:val="000000"/>
          <w:sz w:val="24"/>
          <w:szCs w:val="24"/>
        </w:rPr>
      </w:pPr>
    </w:p>
    <w:p w14:paraId="64875C6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4C0B7C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C5FD6D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B08A1E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4C4BFB29"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7F0F484"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431F41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6BE536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2629B26"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1B5253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1BE8ECD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C3A2047"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43C2D7B"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69D7EF3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FCF90DD"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6241E34C"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3887F52F"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27A9855"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1C41F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2AA7E6"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EDBC5BE"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BCC86F8"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BFF42B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6088992"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EDEE55D" w14:textId="60738771" w:rsidR="002B2979" w:rsidRPr="004F5F39" w:rsidRDefault="000837B7" w:rsidP="004F5F39">
      <w:pPr>
        <w:spacing w:after="0" w:line="360"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5.</w:t>
      </w:r>
      <w:r w:rsidR="002B2979" w:rsidRPr="004F5F39">
        <w:rPr>
          <w:rFonts w:ascii="Times New Roman" w:eastAsia="Times New Roman" w:hAnsi="Times New Roman" w:cs="Times New Roman"/>
          <w:b/>
          <w:color w:val="000000"/>
          <w:sz w:val="24"/>
          <w:szCs w:val="24"/>
        </w:rPr>
        <w:t>PROJECT PLANNING &amp; SCHEDULING</w:t>
      </w:r>
    </w:p>
    <w:p w14:paraId="48122017" w14:textId="7D9DD2FD" w:rsidR="002B2979" w:rsidRDefault="004F5F39" w:rsidP="004F5F39">
      <w:pPr>
        <w:spacing w:after="0" w:line="276" w:lineRule="auto"/>
        <w:ind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5.1 </w:t>
      </w:r>
      <w:r w:rsidR="002B2979" w:rsidRPr="004F5F39">
        <w:rPr>
          <w:rFonts w:ascii="Times New Roman" w:eastAsia="Times New Roman" w:hAnsi="Times New Roman" w:cs="Times New Roman"/>
          <w:bCs/>
          <w:color w:val="000000"/>
          <w:sz w:val="24"/>
          <w:szCs w:val="24"/>
        </w:rPr>
        <w:t>Sprint Planning &amp; Estimation</w:t>
      </w:r>
    </w:p>
    <w:p w14:paraId="3862BE78" w14:textId="478ABD8F" w:rsidR="004F5F39" w:rsidRPr="0073599E" w:rsidRDefault="004F5F39" w:rsidP="004F5F39">
      <w:pPr>
        <w:spacing w:before="78"/>
        <w:rPr>
          <w:rFonts w:ascii="Arial"/>
          <w:b/>
          <w:sz w:val="24"/>
          <w:szCs w:val="18"/>
        </w:rPr>
      </w:pPr>
      <w:r w:rsidRPr="0073599E">
        <w:rPr>
          <w:rFonts w:ascii="Arial"/>
          <w:b/>
          <w:sz w:val="24"/>
          <w:szCs w:val="18"/>
        </w:rPr>
        <w:t xml:space="preserve">Product Backlog, Sprint Schedule, and Estimation </w:t>
      </w:r>
    </w:p>
    <w:p w14:paraId="3F31D716" w14:textId="77777777" w:rsidR="004F5F39" w:rsidRPr="0073599E" w:rsidRDefault="004F5F39" w:rsidP="004F5F39">
      <w:pPr>
        <w:pStyle w:val="BodyText"/>
        <w:rPr>
          <w:rFonts w:ascii="Arial"/>
          <w:b/>
          <w:sz w:val="16"/>
          <w:szCs w:val="36"/>
        </w:rPr>
      </w:pPr>
    </w:p>
    <w:p w14:paraId="76154A7E" w14:textId="77777777" w:rsidR="004F5F39" w:rsidRPr="0073599E" w:rsidRDefault="004F5F39" w:rsidP="004F5F39">
      <w:pPr>
        <w:pStyle w:val="BodyText"/>
        <w:rPr>
          <w:rFonts w:ascii="Arial"/>
          <w:b/>
          <w:sz w:val="16"/>
          <w:szCs w:val="36"/>
        </w:rPr>
      </w:pPr>
    </w:p>
    <w:p w14:paraId="29D7CC5F" w14:textId="77777777" w:rsidR="004F5F39" w:rsidRPr="0073599E" w:rsidRDefault="004F5F39" w:rsidP="004F5F39">
      <w:pPr>
        <w:pStyle w:val="BodyText"/>
        <w:rPr>
          <w:rFonts w:ascii="Arial"/>
          <w:b/>
          <w:sz w:val="16"/>
          <w:szCs w:val="36"/>
        </w:rPr>
      </w:pPr>
    </w:p>
    <w:p w14:paraId="56C81115" w14:textId="77777777" w:rsidR="004F5F39" w:rsidRPr="0073599E" w:rsidRDefault="004F5F39" w:rsidP="004F5F39">
      <w:pPr>
        <w:pStyle w:val="BodyText"/>
        <w:spacing w:before="11"/>
        <w:rPr>
          <w:rFonts w:ascii="Arial"/>
          <w:b/>
          <w:sz w:val="20"/>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26"/>
        <w:gridCol w:w="1460"/>
        <w:gridCol w:w="2934"/>
        <w:gridCol w:w="1393"/>
        <w:gridCol w:w="1340"/>
        <w:gridCol w:w="2675"/>
      </w:tblGrid>
      <w:tr w:rsidR="004F5F39" w:rsidRPr="0073599E" w14:paraId="042C8AE3" w14:textId="77777777" w:rsidTr="00C616BC">
        <w:trPr>
          <w:trHeight w:val="1070"/>
        </w:trPr>
        <w:tc>
          <w:tcPr>
            <w:tcW w:w="1359" w:type="dxa"/>
          </w:tcPr>
          <w:p w14:paraId="544431C9" w14:textId="77777777" w:rsidR="004F5F39" w:rsidRPr="0073599E" w:rsidRDefault="004F5F39" w:rsidP="00C616BC">
            <w:pPr>
              <w:pStyle w:val="TableParagraph"/>
              <w:rPr>
                <w:b/>
                <w:szCs w:val="18"/>
              </w:rPr>
            </w:pPr>
            <w:r w:rsidRPr="0073599E">
              <w:rPr>
                <w:b/>
                <w:szCs w:val="18"/>
              </w:rPr>
              <w:t>Sprint</w:t>
            </w:r>
          </w:p>
        </w:tc>
        <w:tc>
          <w:tcPr>
            <w:tcW w:w="2026" w:type="dxa"/>
          </w:tcPr>
          <w:p w14:paraId="5736E015" w14:textId="77777777" w:rsidR="004F5F39" w:rsidRPr="0073599E" w:rsidRDefault="004F5F39" w:rsidP="00C616BC">
            <w:pPr>
              <w:pStyle w:val="TableParagraph"/>
              <w:spacing w:line="254" w:lineRule="auto"/>
              <w:ind w:right="215"/>
              <w:rPr>
                <w:b/>
                <w:szCs w:val="18"/>
              </w:rPr>
            </w:pPr>
            <w:r w:rsidRPr="0073599E">
              <w:rPr>
                <w:b/>
                <w:szCs w:val="18"/>
              </w:rPr>
              <w:t xml:space="preserve">Functional </w:t>
            </w:r>
            <w:r w:rsidRPr="0073599E">
              <w:rPr>
                <w:b/>
                <w:w w:val="95"/>
                <w:szCs w:val="18"/>
              </w:rPr>
              <w:t xml:space="preserve">Requirement </w:t>
            </w:r>
            <w:r w:rsidRPr="0073599E">
              <w:rPr>
                <w:b/>
                <w:szCs w:val="18"/>
              </w:rPr>
              <w:t>(Epic)</w:t>
            </w:r>
          </w:p>
        </w:tc>
        <w:tc>
          <w:tcPr>
            <w:tcW w:w="1460" w:type="dxa"/>
          </w:tcPr>
          <w:p w14:paraId="6F3F6D54" w14:textId="77777777" w:rsidR="004F5F39" w:rsidRPr="0073599E" w:rsidRDefault="004F5F39" w:rsidP="00C616BC">
            <w:pPr>
              <w:pStyle w:val="TableParagraph"/>
              <w:spacing w:line="254" w:lineRule="auto"/>
              <w:ind w:left="114" w:right="143"/>
              <w:rPr>
                <w:b/>
                <w:szCs w:val="18"/>
              </w:rPr>
            </w:pPr>
            <w:r w:rsidRPr="0073599E">
              <w:rPr>
                <w:b/>
                <w:szCs w:val="18"/>
              </w:rPr>
              <w:t xml:space="preserve">User Story </w:t>
            </w:r>
            <w:r w:rsidRPr="0073599E">
              <w:rPr>
                <w:b/>
                <w:w w:val="95"/>
                <w:szCs w:val="18"/>
              </w:rPr>
              <w:t>Number</w:t>
            </w:r>
          </w:p>
        </w:tc>
        <w:tc>
          <w:tcPr>
            <w:tcW w:w="2934" w:type="dxa"/>
          </w:tcPr>
          <w:p w14:paraId="6F521856" w14:textId="77777777" w:rsidR="004F5F39" w:rsidRPr="0073599E" w:rsidRDefault="004F5F39" w:rsidP="00C616BC">
            <w:pPr>
              <w:pStyle w:val="TableParagraph"/>
              <w:rPr>
                <w:b/>
                <w:szCs w:val="18"/>
              </w:rPr>
            </w:pPr>
            <w:r w:rsidRPr="0073599E">
              <w:rPr>
                <w:b/>
                <w:szCs w:val="18"/>
              </w:rPr>
              <w:t>User Story /Task</w:t>
            </w:r>
          </w:p>
        </w:tc>
        <w:tc>
          <w:tcPr>
            <w:tcW w:w="1393" w:type="dxa"/>
          </w:tcPr>
          <w:p w14:paraId="3B7C9FF1" w14:textId="77777777" w:rsidR="004F5F39" w:rsidRPr="0073599E" w:rsidRDefault="004F5F39" w:rsidP="00C616BC">
            <w:pPr>
              <w:pStyle w:val="TableParagraph"/>
              <w:spacing w:before="31" w:line="256" w:lineRule="auto"/>
              <w:rPr>
                <w:b/>
                <w:szCs w:val="18"/>
              </w:rPr>
            </w:pPr>
            <w:r w:rsidRPr="0073599E">
              <w:rPr>
                <w:b/>
                <w:szCs w:val="18"/>
              </w:rPr>
              <w:t xml:space="preserve">Story </w:t>
            </w:r>
            <w:r w:rsidRPr="0073599E">
              <w:rPr>
                <w:b/>
                <w:w w:val="95"/>
                <w:szCs w:val="18"/>
              </w:rPr>
              <w:t>Points</w:t>
            </w:r>
          </w:p>
        </w:tc>
        <w:tc>
          <w:tcPr>
            <w:tcW w:w="1340" w:type="dxa"/>
          </w:tcPr>
          <w:p w14:paraId="3710AE67" w14:textId="77777777" w:rsidR="004F5F39" w:rsidRPr="0073599E" w:rsidRDefault="004F5F39" w:rsidP="00C616BC">
            <w:pPr>
              <w:pStyle w:val="TableParagraph"/>
              <w:rPr>
                <w:b/>
                <w:szCs w:val="18"/>
              </w:rPr>
            </w:pPr>
            <w:r w:rsidRPr="0073599E">
              <w:rPr>
                <w:b/>
                <w:szCs w:val="18"/>
              </w:rPr>
              <w:t>Priority</w:t>
            </w:r>
          </w:p>
        </w:tc>
        <w:tc>
          <w:tcPr>
            <w:tcW w:w="2675" w:type="dxa"/>
          </w:tcPr>
          <w:p w14:paraId="15FF74B2" w14:textId="77777777" w:rsidR="004F5F39" w:rsidRPr="0073599E" w:rsidRDefault="004F5F39" w:rsidP="00C616BC">
            <w:pPr>
              <w:pStyle w:val="TableParagraph"/>
              <w:ind w:left="113"/>
              <w:rPr>
                <w:b/>
                <w:szCs w:val="18"/>
              </w:rPr>
            </w:pPr>
            <w:r w:rsidRPr="0073599E">
              <w:rPr>
                <w:b/>
                <w:szCs w:val="18"/>
              </w:rPr>
              <w:t>Team Member</w:t>
            </w:r>
          </w:p>
        </w:tc>
      </w:tr>
      <w:tr w:rsidR="004F5F39" w:rsidRPr="0073599E" w14:paraId="16273724" w14:textId="77777777" w:rsidTr="00C616BC">
        <w:trPr>
          <w:trHeight w:val="2117"/>
        </w:trPr>
        <w:tc>
          <w:tcPr>
            <w:tcW w:w="1359" w:type="dxa"/>
          </w:tcPr>
          <w:p w14:paraId="3BD8DF1C"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9F41B4E" w14:textId="77777777" w:rsidR="004F5F39" w:rsidRPr="0073599E" w:rsidRDefault="004F5F39" w:rsidP="00C616BC">
            <w:pPr>
              <w:pStyle w:val="TableParagraph"/>
              <w:spacing w:line="259" w:lineRule="auto"/>
              <w:ind w:right="215"/>
              <w:rPr>
                <w:szCs w:val="18"/>
              </w:rPr>
            </w:pPr>
            <w:r w:rsidRPr="0073599E">
              <w:rPr>
                <w:szCs w:val="18"/>
              </w:rPr>
              <w:t>Registration (Farmer Mobile User)</w:t>
            </w:r>
          </w:p>
        </w:tc>
        <w:tc>
          <w:tcPr>
            <w:tcW w:w="1460" w:type="dxa"/>
          </w:tcPr>
          <w:p w14:paraId="74C8228D" w14:textId="77777777" w:rsidR="004F5F39" w:rsidRPr="0073599E" w:rsidRDefault="004F5F39" w:rsidP="00C616BC">
            <w:pPr>
              <w:pStyle w:val="TableParagraph"/>
              <w:ind w:left="114"/>
              <w:rPr>
                <w:szCs w:val="18"/>
              </w:rPr>
            </w:pPr>
            <w:r w:rsidRPr="0073599E">
              <w:rPr>
                <w:szCs w:val="18"/>
              </w:rPr>
              <w:t>UNS-1</w:t>
            </w:r>
          </w:p>
        </w:tc>
        <w:tc>
          <w:tcPr>
            <w:tcW w:w="2934" w:type="dxa"/>
          </w:tcPr>
          <w:p w14:paraId="3CE2634C" w14:textId="77777777" w:rsidR="004F5F39" w:rsidRPr="0073599E" w:rsidRDefault="004F5F39" w:rsidP="00C616BC">
            <w:pPr>
              <w:pStyle w:val="TableParagraph"/>
              <w:spacing w:line="259" w:lineRule="auto"/>
              <w:rPr>
                <w:szCs w:val="18"/>
              </w:rPr>
            </w:pPr>
            <w:r w:rsidRPr="0073599E">
              <w:rPr>
                <w:szCs w:val="18"/>
              </w:rPr>
              <w:t>As a user, I can register for the application by entering my email, password, and confirming my</w:t>
            </w:r>
          </w:p>
          <w:p w14:paraId="54083FFD" w14:textId="77777777" w:rsidR="004F5F39" w:rsidRPr="0073599E" w:rsidRDefault="004F5F39" w:rsidP="00C616BC">
            <w:pPr>
              <w:pStyle w:val="TableParagraph"/>
              <w:spacing w:before="0"/>
              <w:rPr>
                <w:szCs w:val="18"/>
              </w:rPr>
            </w:pPr>
            <w:r w:rsidRPr="0073599E">
              <w:rPr>
                <w:szCs w:val="18"/>
              </w:rPr>
              <w:t>password.</w:t>
            </w:r>
          </w:p>
        </w:tc>
        <w:tc>
          <w:tcPr>
            <w:tcW w:w="1393" w:type="dxa"/>
          </w:tcPr>
          <w:p w14:paraId="5B8B9D88" w14:textId="77777777" w:rsidR="004F5F39" w:rsidRPr="0073599E" w:rsidRDefault="004F5F39" w:rsidP="00C616BC">
            <w:pPr>
              <w:pStyle w:val="TableParagraph"/>
              <w:rPr>
                <w:szCs w:val="18"/>
              </w:rPr>
            </w:pPr>
            <w:r w:rsidRPr="0073599E">
              <w:rPr>
                <w:w w:val="99"/>
                <w:szCs w:val="18"/>
              </w:rPr>
              <w:t>2</w:t>
            </w:r>
          </w:p>
        </w:tc>
        <w:tc>
          <w:tcPr>
            <w:tcW w:w="1340" w:type="dxa"/>
          </w:tcPr>
          <w:p w14:paraId="16275555" w14:textId="77777777" w:rsidR="004F5F39" w:rsidRPr="0073599E" w:rsidRDefault="004F5F39" w:rsidP="00C616BC">
            <w:pPr>
              <w:pStyle w:val="TableParagraph"/>
              <w:rPr>
                <w:szCs w:val="18"/>
              </w:rPr>
            </w:pPr>
            <w:r w:rsidRPr="0073599E">
              <w:rPr>
                <w:szCs w:val="18"/>
              </w:rPr>
              <w:t>High</w:t>
            </w:r>
          </w:p>
        </w:tc>
        <w:tc>
          <w:tcPr>
            <w:tcW w:w="2675" w:type="dxa"/>
          </w:tcPr>
          <w:p w14:paraId="7E015912" w14:textId="77777777" w:rsidR="004F5F39" w:rsidRPr="0073599E" w:rsidRDefault="004F5F39" w:rsidP="00C616BC">
            <w:pPr>
              <w:pStyle w:val="TableParagraph"/>
              <w:ind w:left="0"/>
              <w:rPr>
                <w:szCs w:val="18"/>
              </w:rPr>
            </w:pPr>
            <w:r>
              <w:rPr>
                <w:szCs w:val="18"/>
              </w:rPr>
              <w:t>PRATEEK RAM RA</w:t>
            </w:r>
          </w:p>
          <w:p w14:paraId="14C2F46A" w14:textId="77777777" w:rsidR="004F5F39" w:rsidRPr="0073599E" w:rsidRDefault="004F5F39" w:rsidP="00C616BC">
            <w:pPr>
              <w:pStyle w:val="TableParagraph"/>
              <w:spacing w:before="29"/>
              <w:ind w:left="113"/>
              <w:rPr>
                <w:szCs w:val="18"/>
              </w:rPr>
            </w:pPr>
            <w:r w:rsidRPr="0073599E">
              <w:rPr>
                <w:szCs w:val="18"/>
              </w:rPr>
              <w:t>(Leader)</w:t>
            </w:r>
          </w:p>
        </w:tc>
      </w:tr>
      <w:tr w:rsidR="004F5F39" w:rsidRPr="0073599E" w14:paraId="267647B6" w14:textId="77777777" w:rsidTr="00C616BC">
        <w:trPr>
          <w:trHeight w:val="1425"/>
        </w:trPr>
        <w:tc>
          <w:tcPr>
            <w:tcW w:w="1359" w:type="dxa"/>
          </w:tcPr>
          <w:p w14:paraId="797B0F21"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10067E4" w14:textId="77777777" w:rsidR="004F5F39" w:rsidRPr="0073599E" w:rsidRDefault="004F5F39" w:rsidP="00C616BC">
            <w:pPr>
              <w:pStyle w:val="TableParagraph"/>
              <w:rPr>
                <w:szCs w:val="18"/>
              </w:rPr>
            </w:pPr>
            <w:r w:rsidRPr="0073599E">
              <w:rPr>
                <w:szCs w:val="18"/>
              </w:rPr>
              <w:t>Login</w:t>
            </w:r>
          </w:p>
        </w:tc>
        <w:tc>
          <w:tcPr>
            <w:tcW w:w="1460" w:type="dxa"/>
          </w:tcPr>
          <w:p w14:paraId="079E55E5" w14:textId="77777777" w:rsidR="004F5F39" w:rsidRPr="0073599E" w:rsidRDefault="004F5F39" w:rsidP="00C616BC">
            <w:pPr>
              <w:pStyle w:val="TableParagraph"/>
              <w:ind w:left="114"/>
              <w:rPr>
                <w:szCs w:val="18"/>
              </w:rPr>
            </w:pPr>
            <w:r w:rsidRPr="0073599E">
              <w:rPr>
                <w:szCs w:val="18"/>
              </w:rPr>
              <w:t>UNS-2</w:t>
            </w:r>
          </w:p>
        </w:tc>
        <w:tc>
          <w:tcPr>
            <w:tcW w:w="2934" w:type="dxa"/>
          </w:tcPr>
          <w:p w14:paraId="6051F148" w14:textId="77777777" w:rsidR="004F5F39" w:rsidRPr="0073599E" w:rsidRDefault="004F5F39" w:rsidP="00C616BC">
            <w:pPr>
              <w:pStyle w:val="TableParagraph"/>
              <w:spacing w:line="256" w:lineRule="auto"/>
              <w:ind w:right="148"/>
              <w:rPr>
                <w:szCs w:val="18"/>
              </w:rPr>
            </w:pPr>
            <w:r w:rsidRPr="0073599E">
              <w:rPr>
                <w:szCs w:val="18"/>
              </w:rPr>
              <w:t>As a user, I will receive confirmation email once I have registered</w:t>
            </w:r>
          </w:p>
          <w:p w14:paraId="42A23A40" w14:textId="77777777" w:rsidR="004F5F39" w:rsidRPr="0073599E" w:rsidRDefault="004F5F39" w:rsidP="00C616BC">
            <w:pPr>
              <w:pStyle w:val="TableParagraph"/>
              <w:spacing w:before="9"/>
              <w:rPr>
                <w:szCs w:val="18"/>
              </w:rPr>
            </w:pPr>
            <w:r w:rsidRPr="0073599E">
              <w:rPr>
                <w:szCs w:val="18"/>
              </w:rPr>
              <w:t>for the application</w:t>
            </w:r>
          </w:p>
        </w:tc>
        <w:tc>
          <w:tcPr>
            <w:tcW w:w="1393" w:type="dxa"/>
          </w:tcPr>
          <w:p w14:paraId="64A1785F" w14:textId="77777777" w:rsidR="004F5F39" w:rsidRPr="0073599E" w:rsidRDefault="004F5F39" w:rsidP="00C616BC">
            <w:pPr>
              <w:pStyle w:val="TableParagraph"/>
              <w:rPr>
                <w:szCs w:val="18"/>
              </w:rPr>
            </w:pPr>
            <w:r w:rsidRPr="0073599E">
              <w:rPr>
                <w:w w:val="99"/>
                <w:szCs w:val="18"/>
              </w:rPr>
              <w:t>1</w:t>
            </w:r>
          </w:p>
        </w:tc>
        <w:tc>
          <w:tcPr>
            <w:tcW w:w="1340" w:type="dxa"/>
          </w:tcPr>
          <w:p w14:paraId="2193CD86" w14:textId="77777777" w:rsidR="004F5F39" w:rsidRPr="0073599E" w:rsidRDefault="004F5F39" w:rsidP="00C616BC">
            <w:pPr>
              <w:pStyle w:val="TableParagraph"/>
              <w:rPr>
                <w:szCs w:val="18"/>
              </w:rPr>
            </w:pPr>
            <w:r w:rsidRPr="0073599E">
              <w:rPr>
                <w:szCs w:val="18"/>
              </w:rPr>
              <w:t>High</w:t>
            </w:r>
          </w:p>
        </w:tc>
        <w:tc>
          <w:tcPr>
            <w:tcW w:w="2675" w:type="dxa"/>
          </w:tcPr>
          <w:p w14:paraId="3E404E91" w14:textId="77777777" w:rsidR="004F5F39" w:rsidRPr="0073599E" w:rsidRDefault="004F5F39" w:rsidP="00C616BC">
            <w:pPr>
              <w:pStyle w:val="TableParagraph"/>
              <w:ind w:left="113"/>
              <w:rPr>
                <w:szCs w:val="18"/>
              </w:rPr>
            </w:pPr>
            <w:r>
              <w:rPr>
                <w:szCs w:val="18"/>
              </w:rPr>
              <w:t>PRASANNA N</w:t>
            </w:r>
          </w:p>
          <w:p w14:paraId="4412F60E" w14:textId="77777777" w:rsidR="004F5F39" w:rsidRPr="0073599E" w:rsidRDefault="004F5F39" w:rsidP="00C616BC">
            <w:pPr>
              <w:pStyle w:val="TableParagraph"/>
              <w:spacing w:before="57"/>
              <w:ind w:left="185"/>
              <w:rPr>
                <w:szCs w:val="18"/>
              </w:rPr>
            </w:pPr>
            <w:r w:rsidRPr="0073599E">
              <w:rPr>
                <w:szCs w:val="18"/>
              </w:rPr>
              <w:t>(Member 1)</w:t>
            </w:r>
          </w:p>
        </w:tc>
      </w:tr>
    </w:tbl>
    <w:p w14:paraId="22A9D5AE" w14:textId="77777777" w:rsidR="004F5F39" w:rsidRPr="0073599E" w:rsidRDefault="004F5F39" w:rsidP="004F5F39">
      <w:pPr>
        <w:rPr>
          <w:szCs w:val="18"/>
        </w:rPr>
        <w:sectPr w:rsidR="004F5F39" w:rsidRPr="0073599E">
          <w:pgSz w:w="16850" w:h="11920" w:orient="landscape"/>
          <w:pgMar w:top="1000" w:right="1720" w:bottom="280" w:left="1020" w:header="720" w:footer="720" w:gutter="0"/>
          <w:cols w:space="720"/>
        </w:sectPr>
      </w:pPr>
    </w:p>
    <w:p w14:paraId="68772F67" w14:textId="77777777" w:rsidR="004F5F39" w:rsidRPr="0073599E" w:rsidRDefault="004F5F39" w:rsidP="004F5F39">
      <w:pPr>
        <w:pStyle w:val="BodyText"/>
        <w:rPr>
          <w:rFonts w:ascii="Arial"/>
          <w:b/>
          <w:sz w:val="16"/>
          <w:szCs w:val="36"/>
        </w:rPr>
      </w:pPr>
    </w:p>
    <w:p w14:paraId="3F626F4A" w14:textId="77777777" w:rsidR="004F5F39" w:rsidRPr="0073599E" w:rsidRDefault="004F5F39" w:rsidP="004F5F39">
      <w:pPr>
        <w:pStyle w:val="BodyText"/>
        <w:spacing w:before="3"/>
        <w:rPr>
          <w:rFonts w:ascii="Arial"/>
          <w:b/>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31"/>
        <w:gridCol w:w="1455"/>
        <w:gridCol w:w="2934"/>
        <w:gridCol w:w="1393"/>
        <w:gridCol w:w="1340"/>
        <w:gridCol w:w="2675"/>
      </w:tblGrid>
      <w:tr w:rsidR="004F5F39" w:rsidRPr="0073599E" w14:paraId="765D3165" w14:textId="77777777" w:rsidTr="00C616BC">
        <w:trPr>
          <w:trHeight w:val="1685"/>
        </w:trPr>
        <w:tc>
          <w:tcPr>
            <w:tcW w:w="1359" w:type="dxa"/>
          </w:tcPr>
          <w:p w14:paraId="3E5440CD" w14:textId="77777777" w:rsidR="004F5F39" w:rsidRPr="0073599E" w:rsidRDefault="004F5F39" w:rsidP="00C616BC">
            <w:pPr>
              <w:pStyle w:val="TableParagraph"/>
              <w:spacing w:before="31"/>
              <w:ind w:left="115"/>
              <w:rPr>
                <w:b/>
                <w:szCs w:val="18"/>
              </w:rPr>
            </w:pPr>
            <w:r w:rsidRPr="0073599E">
              <w:rPr>
                <w:b/>
                <w:szCs w:val="18"/>
              </w:rPr>
              <w:t>Sprint-2</w:t>
            </w:r>
          </w:p>
        </w:tc>
        <w:tc>
          <w:tcPr>
            <w:tcW w:w="2031" w:type="dxa"/>
          </w:tcPr>
          <w:p w14:paraId="4146C6EC" w14:textId="77777777" w:rsidR="004F5F39" w:rsidRPr="0073599E" w:rsidRDefault="004F5F39" w:rsidP="00C616BC">
            <w:pPr>
              <w:pStyle w:val="TableParagraph"/>
              <w:spacing w:before="27"/>
              <w:rPr>
                <w:szCs w:val="18"/>
              </w:rPr>
            </w:pPr>
            <w:r w:rsidRPr="0073599E">
              <w:rPr>
                <w:szCs w:val="18"/>
              </w:rPr>
              <w:t>User Interface</w:t>
            </w:r>
          </w:p>
        </w:tc>
        <w:tc>
          <w:tcPr>
            <w:tcW w:w="1455" w:type="dxa"/>
          </w:tcPr>
          <w:p w14:paraId="534A2C64" w14:textId="77777777" w:rsidR="004F5F39" w:rsidRPr="0073599E" w:rsidRDefault="004F5F39" w:rsidP="00C616BC">
            <w:pPr>
              <w:pStyle w:val="TableParagraph"/>
              <w:spacing w:before="27"/>
              <w:ind w:left="105"/>
              <w:rPr>
                <w:szCs w:val="18"/>
              </w:rPr>
            </w:pPr>
            <w:r w:rsidRPr="0073599E">
              <w:rPr>
                <w:szCs w:val="18"/>
              </w:rPr>
              <w:t>UNS-3</w:t>
            </w:r>
          </w:p>
        </w:tc>
        <w:tc>
          <w:tcPr>
            <w:tcW w:w="2934" w:type="dxa"/>
          </w:tcPr>
          <w:p w14:paraId="5F95DE4E" w14:textId="77777777" w:rsidR="004F5F39" w:rsidRPr="0073599E" w:rsidRDefault="004F5F39" w:rsidP="00C616BC">
            <w:pPr>
              <w:pStyle w:val="TableParagraph"/>
              <w:spacing w:before="27" w:line="259" w:lineRule="auto"/>
              <w:rPr>
                <w:szCs w:val="18"/>
              </w:rPr>
            </w:pPr>
            <w:r w:rsidRPr="0073599E">
              <w:rPr>
                <w:szCs w:val="18"/>
              </w:rPr>
              <w:t>As a user, I can register for the application through Facebook</w:t>
            </w:r>
          </w:p>
        </w:tc>
        <w:tc>
          <w:tcPr>
            <w:tcW w:w="1393" w:type="dxa"/>
          </w:tcPr>
          <w:p w14:paraId="137E3858"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6C4451EC" w14:textId="77777777" w:rsidR="004F5F39" w:rsidRPr="0073599E" w:rsidRDefault="004F5F39" w:rsidP="00C616BC">
            <w:pPr>
              <w:pStyle w:val="TableParagraph"/>
              <w:spacing w:before="27"/>
              <w:rPr>
                <w:szCs w:val="18"/>
              </w:rPr>
            </w:pPr>
            <w:r w:rsidRPr="0073599E">
              <w:rPr>
                <w:szCs w:val="18"/>
              </w:rPr>
              <w:t>Low</w:t>
            </w:r>
          </w:p>
        </w:tc>
        <w:tc>
          <w:tcPr>
            <w:tcW w:w="2675" w:type="dxa"/>
          </w:tcPr>
          <w:p w14:paraId="1407AF4B" w14:textId="77777777" w:rsidR="004F5F39" w:rsidRPr="0073599E" w:rsidRDefault="004F5F39" w:rsidP="00C616BC">
            <w:pPr>
              <w:pStyle w:val="TableParagraph"/>
              <w:spacing w:before="27"/>
              <w:ind w:left="108"/>
              <w:rPr>
                <w:szCs w:val="18"/>
              </w:rPr>
            </w:pPr>
            <w:r>
              <w:rPr>
                <w:szCs w:val="18"/>
              </w:rPr>
              <w:t xml:space="preserve">PREMKUMAR </w:t>
            </w:r>
          </w:p>
          <w:p w14:paraId="05DC7ABC" w14:textId="77777777" w:rsidR="004F5F39" w:rsidRPr="0073599E" w:rsidRDefault="004F5F39" w:rsidP="00C616BC">
            <w:pPr>
              <w:pStyle w:val="TableParagraph"/>
              <w:spacing w:before="28"/>
              <w:ind w:left="108"/>
              <w:rPr>
                <w:szCs w:val="18"/>
              </w:rPr>
            </w:pPr>
            <w:r w:rsidRPr="0073599E">
              <w:rPr>
                <w:szCs w:val="18"/>
              </w:rPr>
              <w:t>(Member 2)</w:t>
            </w:r>
          </w:p>
        </w:tc>
      </w:tr>
      <w:tr w:rsidR="004F5F39" w:rsidRPr="0073599E" w14:paraId="112C3CE5" w14:textId="77777777" w:rsidTr="00C616BC">
        <w:trPr>
          <w:trHeight w:val="1075"/>
        </w:trPr>
        <w:tc>
          <w:tcPr>
            <w:tcW w:w="1359" w:type="dxa"/>
          </w:tcPr>
          <w:p w14:paraId="703CEB3F" w14:textId="77777777" w:rsidR="004F5F39" w:rsidRPr="0073599E" w:rsidRDefault="004F5F39" w:rsidP="00C616BC">
            <w:pPr>
              <w:pStyle w:val="TableParagraph"/>
              <w:spacing w:before="31"/>
              <w:ind w:left="115"/>
              <w:rPr>
                <w:b/>
                <w:szCs w:val="18"/>
              </w:rPr>
            </w:pPr>
            <w:r w:rsidRPr="0073599E">
              <w:rPr>
                <w:b/>
                <w:szCs w:val="18"/>
              </w:rPr>
              <w:t>Sprint-1</w:t>
            </w:r>
          </w:p>
        </w:tc>
        <w:tc>
          <w:tcPr>
            <w:tcW w:w="2031" w:type="dxa"/>
          </w:tcPr>
          <w:p w14:paraId="6C19BDF4" w14:textId="77777777" w:rsidR="004F5F39" w:rsidRPr="0073599E" w:rsidRDefault="004F5F39" w:rsidP="00C616BC">
            <w:pPr>
              <w:pStyle w:val="TableParagraph"/>
              <w:spacing w:line="256" w:lineRule="auto"/>
              <w:rPr>
                <w:szCs w:val="18"/>
              </w:rPr>
            </w:pPr>
            <w:r w:rsidRPr="0073599E">
              <w:rPr>
                <w:szCs w:val="18"/>
              </w:rPr>
              <w:t xml:space="preserve">Data </w:t>
            </w:r>
            <w:r w:rsidRPr="0073599E">
              <w:rPr>
                <w:w w:val="95"/>
                <w:szCs w:val="18"/>
              </w:rPr>
              <w:t>Visualization</w:t>
            </w:r>
          </w:p>
        </w:tc>
        <w:tc>
          <w:tcPr>
            <w:tcW w:w="1455" w:type="dxa"/>
          </w:tcPr>
          <w:p w14:paraId="32993366" w14:textId="77777777" w:rsidR="004F5F39" w:rsidRPr="0073599E" w:rsidRDefault="004F5F39" w:rsidP="00C616BC">
            <w:pPr>
              <w:pStyle w:val="TableParagraph"/>
              <w:ind w:left="105"/>
              <w:rPr>
                <w:szCs w:val="18"/>
              </w:rPr>
            </w:pPr>
            <w:r w:rsidRPr="0073599E">
              <w:rPr>
                <w:szCs w:val="18"/>
              </w:rPr>
              <w:t>UNS-4</w:t>
            </w:r>
          </w:p>
        </w:tc>
        <w:tc>
          <w:tcPr>
            <w:tcW w:w="2934" w:type="dxa"/>
          </w:tcPr>
          <w:p w14:paraId="3A55B057" w14:textId="77777777" w:rsidR="004F5F39" w:rsidRPr="0073599E" w:rsidRDefault="004F5F39" w:rsidP="00C616BC">
            <w:pPr>
              <w:pStyle w:val="TableParagraph"/>
              <w:rPr>
                <w:szCs w:val="18"/>
              </w:rPr>
            </w:pPr>
            <w:r w:rsidRPr="0073599E">
              <w:rPr>
                <w:szCs w:val="18"/>
              </w:rPr>
              <w:t>As a user, I can register</w:t>
            </w:r>
          </w:p>
          <w:p w14:paraId="045ABCBF" w14:textId="77777777" w:rsidR="004F5F39" w:rsidRPr="0073599E" w:rsidRDefault="004F5F39" w:rsidP="00C616BC">
            <w:pPr>
              <w:pStyle w:val="TableParagraph"/>
              <w:spacing w:before="24" w:line="254" w:lineRule="auto"/>
              <w:rPr>
                <w:szCs w:val="18"/>
              </w:rPr>
            </w:pPr>
            <w:r w:rsidRPr="0073599E">
              <w:rPr>
                <w:szCs w:val="18"/>
              </w:rPr>
              <w:t>for the application through GMAIL</w:t>
            </w:r>
          </w:p>
        </w:tc>
        <w:tc>
          <w:tcPr>
            <w:tcW w:w="1393" w:type="dxa"/>
          </w:tcPr>
          <w:p w14:paraId="28079546" w14:textId="77777777" w:rsidR="004F5F39" w:rsidRPr="0073599E" w:rsidRDefault="004F5F39" w:rsidP="00C616BC">
            <w:pPr>
              <w:pStyle w:val="TableParagraph"/>
              <w:ind w:left="114"/>
              <w:rPr>
                <w:szCs w:val="18"/>
              </w:rPr>
            </w:pPr>
            <w:r w:rsidRPr="0073599E">
              <w:rPr>
                <w:w w:val="99"/>
                <w:szCs w:val="18"/>
              </w:rPr>
              <w:t>2</w:t>
            </w:r>
          </w:p>
        </w:tc>
        <w:tc>
          <w:tcPr>
            <w:tcW w:w="1340" w:type="dxa"/>
          </w:tcPr>
          <w:p w14:paraId="45F66683" w14:textId="77777777" w:rsidR="004F5F39" w:rsidRPr="0073599E" w:rsidRDefault="004F5F39" w:rsidP="00C616BC">
            <w:pPr>
              <w:pStyle w:val="TableParagraph"/>
              <w:rPr>
                <w:szCs w:val="18"/>
              </w:rPr>
            </w:pPr>
            <w:r w:rsidRPr="0073599E">
              <w:rPr>
                <w:szCs w:val="18"/>
              </w:rPr>
              <w:t>Medium</w:t>
            </w:r>
          </w:p>
        </w:tc>
        <w:tc>
          <w:tcPr>
            <w:tcW w:w="2675" w:type="dxa"/>
          </w:tcPr>
          <w:p w14:paraId="18C77F64" w14:textId="77777777" w:rsidR="004F5F39" w:rsidRPr="0073599E" w:rsidRDefault="004F5F39" w:rsidP="00C616BC">
            <w:pPr>
              <w:pStyle w:val="TableParagraph"/>
              <w:ind w:left="108"/>
              <w:rPr>
                <w:szCs w:val="18"/>
              </w:rPr>
            </w:pPr>
            <w:r>
              <w:rPr>
                <w:szCs w:val="18"/>
              </w:rPr>
              <w:t>PRAVIN KUMAR P</w:t>
            </w:r>
          </w:p>
          <w:p w14:paraId="386EE3F7" w14:textId="77777777" w:rsidR="004F5F39" w:rsidRPr="0073599E" w:rsidRDefault="004F5F39" w:rsidP="00C616BC">
            <w:pPr>
              <w:pStyle w:val="TableParagraph"/>
              <w:spacing w:before="24"/>
              <w:ind w:left="108"/>
              <w:rPr>
                <w:szCs w:val="18"/>
              </w:rPr>
            </w:pPr>
            <w:r w:rsidRPr="0073599E">
              <w:rPr>
                <w:szCs w:val="18"/>
              </w:rPr>
              <w:t>(Member 3)</w:t>
            </w:r>
          </w:p>
        </w:tc>
      </w:tr>
      <w:tr w:rsidR="004F5F39" w:rsidRPr="0073599E" w14:paraId="157BFC0E" w14:textId="77777777" w:rsidTr="00C616BC">
        <w:trPr>
          <w:trHeight w:val="1420"/>
        </w:trPr>
        <w:tc>
          <w:tcPr>
            <w:tcW w:w="1359" w:type="dxa"/>
          </w:tcPr>
          <w:p w14:paraId="6928DF93" w14:textId="77777777" w:rsidR="004F5F39" w:rsidRPr="0073599E" w:rsidRDefault="004F5F39" w:rsidP="00C616BC">
            <w:pPr>
              <w:pStyle w:val="TableParagraph"/>
              <w:ind w:left="115"/>
              <w:rPr>
                <w:b/>
                <w:szCs w:val="18"/>
              </w:rPr>
            </w:pPr>
            <w:r w:rsidRPr="0073599E">
              <w:rPr>
                <w:b/>
                <w:szCs w:val="18"/>
              </w:rPr>
              <w:t>Sprint-3</w:t>
            </w:r>
          </w:p>
        </w:tc>
        <w:tc>
          <w:tcPr>
            <w:tcW w:w="2031" w:type="dxa"/>
          </w:tcPr>
          <w:p w14:paraId="6016080E" w14:textId="77777777" w:rsidR="004F5F39" w:rsidRPr="0073599E" w:rsidRDefault="004F5F39" w:rsidP="00C616BC">
            <w:pPr>
              <w:pStyle w:val="TableParagraph"/>
              <w:spacing w:line="256" w:lineRule="auto"/>
              <w:rPr>
                <w:szCs w:val="18"/>
              </w:rPr>
            </w:pPr>
            <w:r w:rsidRPr="0073599E">
              <w:rPr>
                <w:szCs w:val="18"/>
              </w:rPr>
              <w:t>Registration (Farmer -Web User)</w:t>
            </w:r>
          </w:p>
        </w:tc>
        <w:tc>
          <w:tcPr>
            <w:tcW w:w="1455" w:type="dxa"/>
          </w:tcPr>
          <w:p w14:paraId="483FF261"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58423F4A" w14:textId="77777777" w:rsidR="004F5F39" w:rsidRPr="0073599E" w:rsidRDefault="004F5F39" w:rsidP="00C616BC">
            <w:pPr>
              <w:pStyle w:val="TableParagraph"/>
              <w:spacing w:line="256" w:lineRule="auto"/>
              <w:rPr>
                <w:szCs w:val="18"/>
              </w:rPr>
            </w:pPr>
            <w:r w:rsidRPr="0073599E">
              <w:rPr>
                <w:szCs w:val="18"/>
              </w:rPr>
              <w:t>As a user, I can log into the application by entering email and</w:t>
            </w:r>
          </w:p>
          <w:p w14:paraId="0082E1BD" w14:textId="77777777" w:rsidR="004F5F39" w:rsidRPr="0073599E" w:rsidRDefault="004F5F39" w:rsidP="00C616BC">
            <w:pPr>
              <w:pStyle w:val="TableParagraph"/>
              <w:spacing w:before="4"/>
              <w:rPr>
                <w:szCs w:val="18"/>
              </w:rPr>
            </w:pPr>
            <w:r w:rsidRPr="0073599E">
              <w:rPr>
                <w:szCs w:val="18"/>
              </w:rPr>
              <w:t>password</w:t>
            </w:r>
          </w:p>
        </w:tc>
        <w:tc>
          <w:tcPr>
            <w:tcW w:w="1393" w:type="dxa"/>
          </w:tcPr>
          <w:p w14:paraId="381AB9B2"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7452B7AE" w14:textId="77777777" w:rsidR="004F5F39" w:rsidRPr="0073599E" w:rsidRDefault="004F5F39" w:rsidP="00C616BC">
            <w:pPr>
              <w:pStyle w:val="TableParagraph"/>
              <w:spacing w:before="21"/>
              <w:rPr>
                <w:szCs w:val="18"/>
              </w:rPr>
            </w:pPr>
            <w:r w:rsidRPr="0073599E">
              <w:rPr>
                <w:szCs w:val="18"/>
              </w:rPr>
              <w:t>High</w:t>
            </w:r>
          </w:p>
        </w:tc>
        <w:tc>
          <w:tcPr>
            <w:tcW w:w="2675" w:type="dxa"/>
          </w:tcPr>
          <w:p w14:paraId="245D8799" w14:textId="77777777" w:rsidR="004F5F39" w:rsidRPr="0073599E" w:rsidRDefault="004F5F39" w:rsidP="00C616BC">
            <w:pPr>
              <w:pStyle w:val="TableParagraph"/>
              <w:ind w:left="108"/>
              <w:rPr>
                <w:szCs w:val="18"/>
              </w:rPr>
            </w:pPr>
            <w:r>
              <w:rPr>
                <w:szCs w:val="18"/>
              </w:rPr>
              <w:t>PRATEEK RAM RA</w:t>
            </w:r>
          </w:p>
          <w:p w14:paraId="3327B5F3" w14:textId="77777777" w:rsidR="004F5F39" w:rsidRPr="0073599E" w:rsidRDefault="004F5F39" w:rsidP="00C616BC">
            <w:pPr>
              <w:pStyle w:val="TableParagraph"/>
              <w:spacing w:before="24"/>
              <w:ind w:left="108"/>
              <w:rPr>
                <w:szCs w:val="18"/>
              </w:rPr>
            </w:pPr>
            <w:r w:rsidRPr="0073599E">
              <w:rPr>
                <w:szCs w:val="18"/>
              </w:rPr>
              <w:t>(Leader)</w:t>
            </w:r>
          </w:p>
        </w:tc>
      </w:tr>
      <w:tr w:rsidR="004F5F39" w:rsidRPr="0073599E" w14:paraId="1BE94F01" w14:textId="77777777" w:rsidTr="00C616BC">
        <w:trPr>
          <w:trHeight w:val="1766"/>
        </w:trPr>
        <w:tc>
          <w:tcPr>
            <w:tcW w:w="1359" w:type="dxa"/>
          </w:tcPr>
          <w:p w14:paraId="50815138" w14:textId="77777777" w:rsidR="004F5F39" w:rsidRPr="0073599E" w:rsidRDefault="004F5F39" w:rsidP="00C616BC">
            <w:pPr>
              <w:pStyle w:val="TableParagraph"/>
              <w:ind w:left="115"/>
              <w:rPr>
                <w:b/>
                <w:szCs w:val="18"/>
              </w:rPr>
            </w:pPr>
            <w:r w:rsidRPr="0073599E">
              <w:rPr>
                <w:b/>
                <w:szCs w:val="18"/>
              </w:rPr>
              <w:t>Sprint - 2</w:t>
            </w:r>
          </w:p>
        </w:tc>
        <w:tc>
          <w:tcPr>
            <w:tcW w:w="2031" w:type="dxa"/>
          </w:tcPr>
          <w:p w14:paraId="0C15AAA9" w14:textId="77777777" w:rsidR="004F5F39" w:rsidRPr="0073599E" w:rsidRDefault="004F5F39" w:rsidP="00C616BC">
            <w:pPr>
              <w:pStyle w:val="TableParagraph"/>
              <w:spacing w:before="21"/>
              <w:rPr>
                <w:szCs w:val="18"/>
              </w:rPr>
            </w:pPr>
            <w:r w:rsidRPr="0073599E">
              <w:rPr>
                <w:szCs w:val="18"/>
              </w:rPr>
              <w:t>Login</w:t>
            </w:r>
          </w:p>
        </w:tc>
        <w:tc>
          <w:tcPr>
            <w:tcW w:w="1455" w:type="dxa"/>
          </w:tcPr>
          <w:p w14:paraId="3640DCA7" w14:textId="77777777" w:rsidR="004F5F39" w:rsidRPr="0073599E" w:rsidRDefault="004F5F39" w:rsidP="00C616BC">
            <w:pPr>
              <w:pStyle w:val="TableParagraph"/>
              <w:spacing w:before="21"/>
              <w:ind w:left="105"/>
              <w:rPr>
                <w:szCs w:val="18"/>
              </w:rPr>
            </w:pPr>
            <w:r w:rsidRPr="0073599E">
              <w:rPr>
                <w:szCs w:val="18"/>
              </w:rPr>
              <w:t>USN - 2</w:t>
            </w:r>
          </w:p>
        </w:tc>
        <w:tc>
          <w:tcPr>
            <w:tcW w:w="2934" w:type="dxa"/>
          </w:tcPr>
          <w:p w14:paraId="715DC28A" w14:textId="77777777" w:rsidR="004F5F39" w:rsidRPr="0073599E" w:rsidRDefault="004F5F39" w:rsidP="00C616BC">
            <w:pPr>
              <w:pStyle w:val="TableParagraph"/>
              <w:spacing w:before="21" w:line="254" w:lineRule="auto"/>
              <w:ind w:right="148"/>
              <w:rPr>
                <w:szCs w:val="18"/>
              </w:rPr>
            </w:pPr>
            <w:r w:rsidRPr="0073599E">
              <w:rPr>
                <w:szCs w:val="18"/>
              </w:rPr>
              <w:t>As a registered user, I need to easily login log into my registered account via the web page in minimum time</w:t>
            </w:r>
          </w:p>
        </w:tc>
        <w:tc>
          <w:tcPr>
            <w:tcW w:w="1393" w:type="dxa"/>
          </w:tcPr>
          <w:p w14:paraId="34FD1A1A"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6CDF158F" w14:textId="77777777" w:rsidR="004F5F39" w:rsidRPr="0073599E" w:rsidRDefault="004F5F39" w:rsidP="00C616BC">
            <w:pPr>
              <w:pStyle w:val="TableParagraph"/>
              <w:spacing w:before="21"/>
              <w:rPr>
                <w:szCs w:val="18"/>
              </w:rPr>
            </w:pPr>
            <w:r w:rsidRPr="0073599E">
              <w:rPr>
                <w:szCs w:val="18"/>
              </w:rPr>
              <w:t>High</w:t>
            </w:r>
          </w:p>
        </w:tc>
        <w:tc>
          <w:tcPr>
            <w:tcW w:w="2675" w:type="dxa"/>
          </w:tcPr>
          <w:p w14:paraId="454AFF0B" w14:textId="77777777" w:rsidR="004F5F39" w:rsidRPr="0073599E" w:rsidRDefault="004F5F39" w:rsidP="00C616BC">
            <w:pPr>
              <w:pStyle w:val="TableParagraph"/>
              <w:ind w:left="180"/>
              <w:rPr>
                <w:szCs w:val="18"/>
              </w:rPr>
            </w:pPr>
            <w:r>
              <w:rPr>
                <w:szCs w:val="18"/>
              </w:rPr>
              <w:t>PRASANNA N</w:t>
            </w:r>
          </w:p>
          <w:p w14:paraId="692718A5" w14:textId="77777777" w:rsidR="004F5F39" w:rsidRPr="0073599E" w:rsidRDefault="004F5F39" w:rsidP="00C616BC">
            <w:pPr>
              <w:pStyle w:val="TableParagraph"/>
              <w:spacing w:before="58"/>
              <w:ind w:left="108"/>
              <w:rPr>
                <w:szCs w:val="18"/>
              </w:rPr>
            </w:pPr>
            <w:r w:rsidRPr="0073599E">
              <w:rPr>
                <w:szCs w:val="18"/>
              </w:rPr>
              <w:t>(Member 1)</w:t>
            </w:r>
          </w:p>
        </w:tc>
      </w:tr>
      <w:tr w:rsidR="004F5F39" w:rsidRPr="0073599E" w14:paraId="0692CDBD" w14:textId="77777777" w:rsidTr="00C616BC">
        <w:trPr>
          <w:trHeight w:val="1680"/>
        </w:trPr>
        <w:tc>
          <w:tcPr>
            <w:tcW w:w="1359" w:type="dxa"/>
          </w:tcPr>
          <w:p w14:paraId="6088A3C4" w14:textId="77777777" w:rsidR="004F5F39" w:rsidRPr="0073599E" w:rsidRDefault="004F5F39" w:rsidP="00C616BC">
            <w:pPr>
              <w:pStyle w:val="TableParagraph"/>
              <w:spacing w:before="31"/>
              <w:ind w:left="115"/>
              <w:rPr>
                <w:b/>
                <w:szCs w:val="18"/>
              </w:rPr>
            </w:pPr>
            <w:r w:rsidRPr="0073599E">
              <w:rPr>
                <w:b/>
                <w:szCs w:val="18"/>
              </w:rPr>
              <w:t>Sprint - 4</w:t>
            </w:r>
          </w:p>
        </w:tc>
        <w:tc>
          <w:tcPr>
            <w:tcW w:w="2031" w:type="dxa"/>
          </w:tcPr>
          <w:p w14:paraId="74FF7E33" w14:textId="77777777" w:rsidR="004F5F39" w:rsidRPr="0073599E" w:rsidRDefault="004F5F39" w:rsidP="00C616BC">
            <w:pPr>
              <w:pStyle w:val="TableParagraph"/>
              <w:spacing w:before="27"/>
              <w:rPr>
                <w:szCs w:val="18"/>
              </w:rPr>
            </w:pPr>
            <w:r w:rsidRPr="0073599E">
              <w:rPr>
                <w:szCs w:val="18"/>
              </w:rPr>
              <w:t>Web UI</w:t>
            </w:r>
          </w:p>
        </w:tc>
        <w:tc>
          <w:tcPr>
            <w:tcW w:w="1455" w:type="dxa"/>
          </w:tcPr>
          <w:p w14:paraId="08996F3B" w14:textId="77777777" w:rsidR="004F5F39" w:rsidRPr="0073599E" w:rsidRDefault="004F5F39" w:rsidP="00C616BC">
            <w:pPr>
              <w:pStyle w:val="TableParagraph"/>
              <w:spacing w:before="27"/>
              <w:ind w:left="105"/>
              <w:rPr>
                <w:szCs w:val="18"/>
              </w:rPr>
            </w:pPr>
            <w:r w:rsidRPr="0073599E">
              <w:rPr>
                <w:szCs w:val="18"/>
              </w:rPr>
              <w:t>USN - 3</w:t>
            </w:r>
          </w:p>
        </w:tc>
        <w:tc>
          <w:tcPr>
            <w:tcW w:w="2934" w:type="dxa"/>
          </w:tcPr>
          <w:p w14:paraId="014CD1ED" w14:textId="77777777" w:rsidR="004F5F39" w:rsidRPr="0073599E" w:rsidRDefault="004F5F39" w:rsidP="00C616BC">
            <w:pPr>
              <w:pStyle w:val="TableParagraph"/>
              <w:spacing w:before="27" w:line="259" w:lineRule="auto"/>
              <w:ind w:right="97"/>
              <w:rPr>
                <w:szCs w:val="18"/>
              </w:rPr>
            </w:pPr>
            <w:r w:rsidRPr="0073599E">
              <w:rPr>
                <w:spacing w:val="-3"/>
                <w:szCs w:val="18"/>
              </w:rPr>
              <w:t xml:space="preserve">As </w:t>
            </w:r>
            <w:r w:rsidRPr="0073599E">
              <w:rPr>
                <w:szCs w:val="18"/>
              </w:rPr>
              <w:t xml:space="preserve">a user, I need </w:t>
            </w:r>
            <w:r w:rsidRPr="0073599E">
              <w:rPr>
                <w:spacing w:val="4"/>
                <w:szCs w:val="18"/>
              </w:rPr>
              <w:t xml:space="preserve">to </w:t>
            </w:r>
            <w:r w:rsidRPr="0073599E">
              <w:rPr>
                <w:szCs w:val="18"/>
              </w:rPr>
              <w:t>have a friendly user interface to easily view and access the</w:t>
            </w:r>
            <w:r w:rsidRPr="0073599E">
              <w:rPr>
                <w:spacing w:val="-25"/>
                <w:szCs w:val="18"/>
              </w:rPr>
              <w:t xml:space="preserve"> </w:t>
            </w:r>
            <w:r w:rsidRPr="0073599E">
              <w:rPr>
                <w:szCs w:val="18"/>
              </w:rPr>
              <w:t>resources</w:t>
            </w:r>
          </w:p>
        </w:tc>
        <w:tc>
          <w:tcPr>
            <w:tcW w:w="1393" w:type="dxa"/>
          </w:tcPr>
          <w:p w14:paraId="7B1E1A01"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4CD89F4F" w14:textId="77777777" w:rsidR="004F5F39" w:rsidRPr="0073599E" w:rsidRDefault="004F5F39" w:rsidP="00C616BC">
            <w:pPr>
              <w:pStyle w:val="TableParagraph"/>
              <w:spacing w:before="27"/>
              <w:rPr>
                <w:szCs w:val="18"/>
              </w:rPr>
            </w:pPr>
            <w:r w:rsidRPr="0073599E">
              <w:rPr>
                <w:szCs w:val="18"/>
              </w:rPr>
              <w:t>Medium</w:t>
            </w:r>
          </w:p>
        </w:tc>
        <w:tc>
          <w:tcPr>
            <w:tcW w:w="2675" w:type="dxa"/>
          </w:tcPr>
          <w:p w14:paraId="2D648453" w14:textId="77777777" w:rsidR="004F5F39" w:rsidRPr="0073599E" w:rsidRDefault="004F5F39" w:rsidP="00C616BC">
            <w:pPr>
              <w:pStyle w:val="TableParagraph"/>
              <w:spacing w:before="27"/>
              <w:ind w:left="108"/>
              <w:rPr>
                <w:szCs w:val="18"/>
              </w:rPr>
            </w:pPr>
            <w:r>
              <w:rPr>
                <w:szCs w:val="18"/>
              </w:rPr>
              <w:t>PREM KUMAR B</w:t>
            </w:r>
          </w:p>
          <w:p w14:paraId="043529D7" w14:textId="77777777" w:rsidR="004F5F39" w:rsidRPr="0073599E" w:rsidRDefault="004F5F39" w:rsidP="00C616BC">
            <w:pPr>
              <w:pStyle w:val="TableParagraph"/>
              <w:spacing w:before="23"/>
              <w:ind w:left="108"/>
              <w:rPr>
                <w:szCs w:val="18"/>
              </w:rPr>
            </w:pPr>
            <w:r w:rsidRPr="0073599E">
              <w:rPr>
                <w:szCs w:val="18"/>
              </w:rPr>
              <w:t>(Member 2)</w:t>
            </w:r>
          </w:p>
        </w:tc>
      </w:tr>
      <w:tr w:rsidR="004F5F39" w:rsidRPr="0073599E" w14:paraId="513DE47F" w14:textId="77777777" w:rsidTr="00C616BC">
        <w:trPr>
          <w:trHeight w:val="1766"/>
        </w:trPr>
        <w:tc>
          <w:tcPr>
            <w:tcW w:w="1359" w:type="dxa"/>
          </w:tcPr>
          <w:p w14:paraId="48EB7AB7" w14:textId="77777777" w:rsidR="004F5F39" w:rsidRPr="0073599E" w:rsidRDefault="004F5F39" w:rsidP="00C616BC">
            <w:pPr>
              <w:pStyle w:val="TableParagraph"/>
              <w:ind w:left="115"/>
              <w:rPr>
                <w:b/>
                <w:szCs w:val="18"/>
              </w:rPr>
            </w:pPr>
            <w:r w:rsidRPr="0073599E">
              <w:rPr>
                <w:b/>
                <w:szCs w:val="18"/>
              </w:rPr>
              <w:t>Sprint - 1</w:t>
            </w:r>
          </w:p>
        </w:tc>
        <w:tc>
          <w:tcPr>
            <w:tcW w:w="2031" w:type="dxa"/>
          </w:tcPr>
          <w:p w14:paraId="0CCF9B05" w14:textId="77777777" w:rsidR="004F5F39" w:rsidRPr="0073599E" w:rsidRDefault="004F5F39" w:rsidP="00C616BC">
            <w:pPr>
              <w:pStyle w:val="TableParagraph"/>
              <w:spacing w:line="256" w:lineRule="auto"/>
              <w:rPr>
                <w:szCs w:val="18"/>
              </w:rPr>
            </w:pPr>
            <w:r w:rsidRPr="0073599E">
              <w:rPr>
                <w:szCs w:val="18"/>
              </w:rPr>
              <w:t>Registration (Chemical Manufacturer - Web user)</w:t>
            </w:r>
          </w:p>
        </w:tc>
        <w:tc>
          <w:tcPr>
            <w:tcW w:w="1455" w:type="dxa"/>
          </w:tcPr>
          <w:p w14:paraId="137ACECF"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695C9351" w14:textId="77777777" w:rsidR="004F5F39" w:rsidRPr="0073599E" w:rsidRDefault="004F5F39" w:rsidP="00C616BC">
            <w:pPr>
              <w:pStyle w:val="TableParagraph"/>
              <w:spacing w:line="256" w:lineRule="auto"/>
              <w:rPr>
                <w:szCs w:val="18"/>
              </w:rPr>
            </w:pPr>
            <w:r w:rsidRPr="0073599E">
              <w:rPr>
                <w:szCs w:val="18"/>
              </w:rPr>
              <w:t>As a new user, I want to first register using my organization email and create a password for</w:t>
            </w:r>
          </w:p>
          <w:p w14:paraId="1F8C8C81" w14:textId="77777777" w:rsidR="004F5F39" w:rsidRPr="0073599E" w:rsidRDefault="004F5F39" w:rsidP="00C616BC">
            <w:pPr>
              <w:pStyle w:val="TableParagraph"/>
              <w:spacing w:before="15"/>
              <w:rPr>
                <w:szCs w:val="18"/>
              </w:rPr>
            </w:pPr>
            <w:r w:rsidRPr="0073599E">
              <w:rPr>
                <w:szCs w:val="18"/>
              </w:rPr>
              <w:t>the account.</w:t>
            </w:r>
          </w:p>
        </w:tc>
        <w:tc>
          <w:tcPr>
            <w:tcW w:w="1393" w:type="dxa"/>
          </w:tcPr>
          <w:p w14:paraId="6DF6F0ED" w14:textId="77777777" w:rsidR="004F5F39" w:rsidRPr="0073599E" w:rsidRDefault="004F5F39" w:rsidP="00C616BC">
            <w:pPr>
              <w:pStyle w:val="TableParagraph"/>
              <w:spacing w:before="21"/>
              <w:ind w:left="114"/>
              <w:rPr>
                <w:szCs w:val="18"/>
              </w:rPr>
            </w:pPr>
            <w:r w:rsidRPr="0073599E">
              <w:rPr>
                <w:w w:val="99"/>
                <w:szCs w:val="18"/>
              </w:rPr>
              <w:t>2</w:t>
            </w:r>
          </w:p>
        </w:tc>
        <w:tc>
          <w:tcPr>
            <w:tcW w:w="1340" w:type="dxa"/>
          </w:tcPr>
          <w:p w14:paraId="3585998D" w14:textId="77777777" w:rsidR="004F5F39" w:rsidRPr="0073599E" w:rsidRDefault="004F5F39" w:rsidP="00C616BC">
            <w:pPr>
              <w:pStyle w:val="TableParagraph"/>
              <w:spacing w:before="21"/>
              <w:rPr>
                <w:szCs w:val="18"/>
              </w:rPr>
            </w:pPr>
            <w:r w:rsidRPr="0073599E">
              <w:rPr>
                <w:szCs w:val="18"/>
              </w:rPr>
              <w:t>High</w:t>
            </w:r>
          </w:p>
        </w:tc>
        <w:tc>
          <w:tcPr>
            <w:tcW w:w="2675" w:type="dxa"/>
          </w:tcPr>
          <w:p w14:paraId="61608DF6" w14:textId="77777777" w:rsidR="004F5F39" w:rsidRPr="0073599E" w:rsidRDefault="004F5F39" w:rsidP="00C616BC">
            <w:pPr>
              <w:pStyle w:val="TableParagraph"/>
              <w:spacing w:before="21"/>
              <w:ind w:left="108"/>
              <w:rPr>
                <w:szCs w:val="18"/>
              </w:rPr>
            </w:pPr>
            <w:r>
              <w:rPr>
                <w:szCs w:val="18"/>
              </w:rPr>
              <w:t>PRAVIN KUMAR P</w:t>
            </w:r>
          </w:p>
          <w:p w14:paraId="50330B1B" w14:textId="77777777" w:rsidR="004F5F39" w:rsidRPr="0073599E" w:rsidRDefault="004F5F39" w:rsidP="00C616BC">
            <w:pPr>
              <w:pStyle w:val="TableParagraph"/>
              <w:spacing w:before="34"/>
              <w:ind w:left="108"/>
              <w:rPr>
                <w:szCs w:val="18"/>
              </w:rPr>
            </w:pPr>
            <w:r w:rsidRPr="0073599E">
              <w:rPr>
                <w:szCs w:val="18"/>
              </w:rPr>
              <w:t>(Member 3)</w:t>
            </w:r>
          </w:p>
        </w:tc>
      </w:tr>
    </w:tbl>
    <w:p w14:paraId="4E73C63C" w14:textId="77777777" w:rsidR="004F5F39" w:rsidRPr="0073599E" w:rsidRDefault="004F5F39" w:rsidP="004F5F39">
      <w:pPr>
        <w:rPr>
          <w:szCs w:val="18"/>
        </w:rPr>
        <w:sectPr w:rsidR="004F5F39" w:rsidRPr="0073599E">
          <w:pgSz w:w="16850" w:h="11920" w:orient="landscape"/>
          <w:pgMar w:top="1100" w:right="1720" w:bottom="280" w:left="1020" w:header="720" w:footer="720" w:gutter="0"/>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026"/>
        <w:gridCol w:w="1459"/>
        <w:gridCol w:w="2932"/>
        <w:gridCol w:w="1391"/>
        <w:gridCol w:w="1338"/>
        <w:gridCol w:w="2672"/>
      </w:tblGrid>
      <w:tr w:rsidR="004F5F39" w:rsidRPr="0073599E" w14:paraId="3FF5B822" w14:textId="77777777" w:rsidTr="00C616BC">
        <w:trPr>
          <w:trHeight w:val="1771"/>
        </w:trPr>
        <w:tc>
          <w:tcPr>
            <w:tcW w:w="1363" w:type="dxa"/>
            <w:tcBorders>
              <w:right w:val="single" w:sz="6" w:space="0" w:color="000000"/>
            </w:tcBorders>
          </w:tcPr>
          <w:p w14:paraId="4A88CD6E" w14:textId="77777777" w:rsidR="004F5F39" w:rsidRPr="0073599E" w:rsidRDefault="004F5F39" w:rsidP="00C616BC">
            <w:pPr>
              <w:pStyle w:val="TableParagraph"/>
              <w:spacing w:before="31"/>
              <w:ind w:left="0" w:right="95"/>
              <w:jc w:val="right"/>
              <w:rPr>
                <w:b/>
                <w:szCs w:val="18"/>
              </w:rPr>
            </w:pPr>
            <w:r w:rsidRPr="0073599E">
              <w:rPr>
                <w:b/>
                <w:szCs w:val="18"/>
              </w:rPr>
              <w:lastRenderedPageBreak/>
              <w:t>Sprint - 4</w:t>
            </w:r>
          </w:p>
        </w:tc>
        <w:tc>
          <w:tcPr>
            <w:tcW w:w="2026" w:type="dxa"/>
            <w:tcBorders>
              <w:left w:val="single" w:sz="6" w:space="0" w:color="000000"/>
            </w:tcBorders>
          </w:tcPr>
          <w:p w14:paraId="7D3DC26F" w14:textId="77777777" w:rsidR="004F5F39" w:rsidRPr="0073599E" w:rsidRDefault="004F5F39" w:rsidP="00C616BC">
            <w:pPr>
              <w:pStyle w:val="TableParagraph"/>
              <w:ind w:left="108"/>
              <w:rPr>
                <w:szCs w:val="18"/>
              </w:rPr>
            </w:pPr>
            <w:r w:rsidRPr="0073599E">
              <w:rPr>
                <w:szCs w:val="18"/>
              </w:rPr>
              <w:t>Login</w:t>
            </w:r>
          </w:p>
        </w:tc>
        <w:tc>
          <w:tcPr>
            <w:tcW w:w="1459" w:type="dxa"/>
          </w:tcPr>
          <w:p w14:paraId="4559157C" w14:textId="77777777" w:rsidR="004F5F39" w:rsidRPr="0073599E" w:rsidRDefault="004F5F39" w:rsidP="00C616BC">
            <w:pPr>
              <w:pStyle w:val="TableParagraph"/>
              <w:rPr>
                <w:szCs w:val="18"/>
              </w:rPr>
            </w:pPr>
            <w:r w:rsidRPr="0073599E">
              <w:rPr>
                <w:szCs w:val="18"/>
              </w:rPr>
              <w:t>USN - 2</w:t>
            </w:r>
          </w:p>
        </w:tc>
        <w:tc>
          <w:tcPr>
            <w:tcW w:w="2932" w:type="dxa"/>
          </w:tcPr>
          <w:p w14:paraId="059A04F3" w14:textId="77777777" w:rsidR="004F5F39" w:rsidRPr="0073599E" w:rsidRDefault="004F5F39" w:rsidP="00C616BC">
            <w:pPr>
              <w:pStyle w:val="TableParagraph"/>
              <w:spacing w:line="259" w:lineRule="auto"/>
              <w:ind w:left="111" w:right="341"/>
              <w:rPr>
                <w:szCs w:val="18"/>
              </w:rPr>
            </w:pPr>
            <w:r w:rsidRPr="0073599E">
              <w:rPr>
                <w:szCs w:val="18"/>
              </w:rPr>
              <w:t>As a registered user, I need to easily log in using the registered account via the web</w:t>
            </w:r>
          </w:p>
          <w:p w14:paraId="00BC9C06" w14:textId="77777777" w:rsidR="004F5F39" w:rsidRPr="0073599E" w:rsidRDefault="004F5F39" w:rsidP="00C616BC">
            <w:pPr>
              <w:pStyle w:val="TableParagraph"/>
              <w:spacing w:before="2"/>
              <w:ind w:left="111"/>
              <w:rPr>
                <w:szCs w:val="18"/>
              </w:rPr>
            </w:pPr>
            <w:r w:rsidRPr="0073599E">
              <w:rPr>
                <w:szCs w:val="18"/>
              </w:rPr>
              <w:t>page.</w:t>
            </w:r>
          </w:p>
        </w:tc>
        <w:tc>
          <w:tcPr>
            <w:tcW w:w="1391" w:type="dxa"/>
          </w:tcPr>
          <w:p w14:paraId="5EBA3911"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292C256F" w14:textId="77777777" w:rsidR="004F5F39" w:rsidRPr="0073599E" w:rsidRDefault="004F5F39" w:rsidP="00C616BC">
            <w:pPr>
              <w:pStyle w:val="TableParagraph"/>
              <w:ind w:left="114"/>
              <w:rPr>
                <w:szCs w:val="18"/>
              </w:rPr>
            </w:pPr>
            <w:r w:rsidRPr="0073599E">
              <w:rPr>
                <w:szCs w:val="18"/>
              </w:rPr>
              <w:t>High</w:t>
            </w:r>
          </w:p>
        </w:tc>
        <w:tc>
          <w:tcPr>
            <w:tcW w:w="2672" w:type="dxa"/>
          </w:tcPr>
          <w:p w14:paraId="1DA4D39D" w14:textId="77777777" w:rsidR="004F5F39" w:rsidRPr="0073599E" w:rsidRDefault="004F5F39" w:rsidP="00C616BC">
            <w:pPr>
              <w:pStyle w:val="TableParagraph"/>
              <w:ind w:left="116"/>
              <w:rPr>
                <w:szCs w:val="18"/>
              </w:rPr>
            </w:pPr>
            <w:r>
              <w:rPr>
                <w:szCs w:val="18"/>
              </w:rPr>
              <w:t>PRATEEK RAM RA</w:t>
            </w:r>
          </w:p>
          <w:p w14:paraId="57570207" w14:textId="77777777" w:rsidR="004F5F39" w:rsidRPr="0073599E" w:rsidRDefault="004F5F39" w:rsidP="00C616BC">
            <w:pPr>
              <w:pStyle w:val="TableParagraph"/>
              <w:spacing w:before="24"/>
              <w:ind w:left="116"/>
              <w:rPr>
                <w:szCs w:val="18"/>
              </w:rPr>
            </w:pPr>
            <w:r w:rsidRPr="0073599E">
              <w:rPr>
                <w:szCs w:val="18"/>
              </w:rPr>
              <w:t>(Leader)</w:t>
            </w:r>
          </w:p>
        </w:tc>
      </w:tr>
      <w:tr w:rsidR="004F5F39" w:rsidRPr="0073599E" w14:paraId="28E1D373" w14:textId="77777777" w:rsidTr="00C616BC">
        <w:trPr>
          <w:trHeight w:val="1675"/>
        </w:trPr>
        <w:tc>
          <w:tcPr>
            <w:tcW w:w="1363" w:type="dxa"/>
            <w:tcBorders>
              <w:right w:val="single" w:sz="6" w:space="0" w:color="000000"/>
            </w:tcBorders>
          </w:tcPr>
          <w:p w14:paraId="50A5D847" w14:textId="77777777" w:rsidR="004F5F39" w:rsidRPr="0073599E" w:rsidRDefault="004F5F39" w:rsidP="00C616BC">
            <w:pPr>
              <w:pStyle w:val="TableParagraph"/>
              <w:ind w:left="0" w:right="95"/>
              <w:jc w:val="right"/>
              <w:rPr>
                <w:b/>
                <w:szCs w:val="18"/>
              </w:rPr>
            </w:pPr>
            <w:r w:rsidRPr="0073599E">
              <w:rPr>
                <w:b/>
                <w:szCs w:val="18"/>
              </w:rPr>
              <w:t>Sprint - 3</w:t>
            </w:r>
          </w:p>
        </w:tc>
        <w:tc>
          <w:tcPr>
            <w:tcW w:w="2026" w:type="dxa"/>
            <w:tcBorders>
              <w:left w:val="single" w:sz="6" w:space="0" w:color="000000"/>
            </w:tcBorders>
          </w:tcPr>
          <w:p w14:paraId="0566F32A" w14:textId="77777777" w:rsidR="004F5F39" w:rsidRPr="0073599E" w:rsidRDefault="004F5F39" w:rsidP="00C616BC">
            <w:pPr>
              <w:pStyle w:val="TableParagraph"/>
              <w:spacing w:before="22"/>
              <w:ind w:left="108"/>
              <w:rPr>
                <w:szCs w:val="18"/>
              </w:rPr>
            </w:pPr>
            <w:r w:rsidRPr="0073599E">
              <w:rPr>
                <w:szCs w:val="18"/>
              </w:rPr>
              <w:t>Web UI</w:t>
            </w:r>
          </w:p>
        </w:tc>
        <w:tc>
          <w:tcPr>
            <w:tcW w:w="1459" w:type="dxa"/>
          </w:tcPr>
          <w:p w14:paraId="598B3DCA" w14:textId="77777777" w:rsidR="004F5F39" w:rsidRPr="0073599E" w:rsidRDefault="004F5F39" w:rsidP="00C616BC">
            <w:pPr>
              <w:pStyle w:val="TableParagraph"/>
              <w:spacing w:before="22"/>
              <w:rPr>
                <w:szCs w:val="18"/>
              </w:rPr>
            </w:pPr>
            <w:r w:rsidRPr="0073599E">
              <w:rPr>
                <w:szCs w:val="18"/>
              </w:rPr>
              <w:t>USN - 3</w:t>
            </w:r>
          </w:p>
        </w:tc>
        <w:tc>
          <w:tcPr>
            <w:tcW w:w="2932" w:type="dxa"/>
          </w:tcPr>
          <w:p w14:paraId="4DCE5CAD" w14:textId="77777777" w:rsidR="004F5F39" w:rsidRPr="0073599E" w:rsidRDefault="004F5F39" w:rsidP="00C616BC">
            <w:pPr>
              <w:pStyle w:val="TableParagraph"/>
              <w:spacing w:line="256" w:lineRule="auto"/>
              <w:ind w:left="111" w:right="56"/>
              <w:rPr>
                <w:szCs w:val="18"/>
              </w:rPr>
            </w:pPr>
            <w:r w:rsidRPr="0073599E">
              <w:rPr>
                <w:spacing w:val="-3"/>
                <w:szCs w:val="18"/>
              </w:rPr>
              <w:t xml:space="preserve">As </w:t>
            </w:r>
            <w:r w:rsidRPr="0073599E">
              <w:rPr>
                <w:szCs w:val="18"/>
              </w:rPr>
              <w:t>a user, I need to have a user friendly interface to easily view and access the</w:t>
            </w:r>
            <w:r w:rsidRPr="0073599E">
              <w:rPr>
                <w:spacing w:val="-2"/>
                <w:szCs w:val="18"/>
              </w:rPr>
              <w:t xml:space="preserve"> </w:t>
            </w:r>
            <w:r w:rsidRPr="0073599E">
              <w:rPr>
                <w:szCs w:val="18"/>
              </w:rPr>
              <w:t>resources.</w:t>
            </w:r>
          </w:p>
        </w:tc>
        <w:tc>
          <w:tcPr>
            <w:tcW w:w="1391" w:type="dxa"/>
          </w:tcPr>
          <w:p w14:paraId="00C64114"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50BB42C7" w14:textId="77777777" w:rsidR="004F5F39" w:rsidRPr="0073599E" w:rsidRDefault="004F5F39" w:rsidP="00C616BC">
            <w:pPr>
              <w:pStyle w:val="TableParagraph"/>
              <w:spacing w:before="22"/>
              <w:ind w:left="114"/>
              <w:rPr>
                <w:szCs w:val="18"/>
              </w:rPr>
            </w:pPr>
            <w:r w:rsidRPr="0073599E">
              <w:rPr>
                <w:szCs w:val="18"/>
              </w:rPr>
              <w:t>Medium</w:t>
            </w:r>
          </w:p>
        </w:tc>
        <w:tc>
          <w:tcPr>
            <w:tcW w:w="2672" w:type="dxa"/>
          </w:tcPr>
          <w:p w14:paraId="3AFDB412" w14:textId="77777777" w:rsidR="004F5F39" w:rsidRPr="0073599E" w:rsidRDefault="004F5F39" w:rsidP="00C616BC">
            <w:pPr>
              <w:pStyle w:val="TableParagraph"/>
              <w:ind w:left="116"/>
              <w:rPr>
                <w:szCs w:val="18"/>
              </w:rPr>
            </w:pPr>
            <w:r>
              <w:rPr>
                <w:szCs w:val="18"/>
              </w:rPr>
              <w:t>PRASANNA N</w:t>
            </w:r>
          </w:p>
          <w:p w14:paraId="31F1EB6F" w14:textId="77777777" w:rsidR="004F5F39" w:rsidRPr="0073599E" w:rsidRDefault="004F5F39" w:rsidP="00C616BC">
            <w:pPr>
              <w:pStyle w:val="TableParagraph"/>
              <w:spacing w:before="58"/>
              <w:ind w:left="116"/>
              <w:rPr>
                <w:szCs w:val="18"/>
              </w:rPr>
            </w:pPr>
            <w:r w:rsidRPr="0073599E">
              <w:rPr>
                <w:szCs w:val="18"/>
              </w:rPr>
              <w:t>(Member 1)</w:t>
            </w:r>
          </w:p>
        </w:tc>
      </w:tr>
      <w:tr w:rsidR="004F5F39" w:rsidRPr="0073599E" w14:paraId="3EEA4ED9" w14:textId="77777777" w:rsidTr="00C616BC">
        <w:trPr>
          <w:trHeight w:val="1420"/>
        </w:trPr>
        <w:tc>
          <w:tcPr>
            <w:tcW w:w="1363" w:type="dxa"/>
            <w:tcBorders>
              <w:right w:val="single" w:sz="6" w:space="0" w:color="000000"/>
            </w:tcBorders>
          </w:tcPr>
          <w:p w14:paraId="7A79993F"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25F9081D" w14:textId="77777777" w:rsidR="004F5F39" w:rsidRPr="0073599E" w:rsidRDefault="004F5F39" w:rsidP="00C616BC">
            <w:pPr>
              <w:pStyle w:val="TableParagraph"/>
              <w:spacing w:line="256" w:lineRule="auto"/>
              <w:ind w:left="108"/>
              <w:rPr>
                <w:szCs w:val="18"/>
              </w:rPr>
            </w:pPr>
            <w:r w:rsidRPr="0073599E">
              <w:rPr>
                <w:szCs w:val="18"/>
              </w:rPr>
              <w:t>Registration (Chemical Manufacturer -</w:t>
            </w:r>
          </w:p>
          <w:p w14:paraId="5DB90EAF" w14:textId="77777777" w:rsidR="004F5F39" w:rsidRPr="0073599E" w:rsidRDefault="004F5F39" w:rsidP="00C616BC">
            <w:pPr>
              <w:pStyle w:val="TableParagraph"/>
              <w:spacing w:before="13"/>
              <w:ind w:left="108"/>
              <w:rPr>
                <w:szCs w:val="18"/>
              </w:rPr>
            </w:pPr>
            <w:r w:rsidRPr="0073599E">
              <w:rPr>
                <w:szCs w:val="18"/>
              </w:rPr>
              <w:t>Mobile User)</w:t>
            </w:r>
          </w:p>
        </w:tc>
        <w:tc>
          <w:tcPr>
            <w:tcW w:w="1459" w:type="dxa"/>
          </w:tcPr>
          <w:p w14:paraId="1F753AB9" w14:textId="77777777" w:rsidR="004F5F39" w:rsidRPr="0073599E" w:rsidRDefault="004F5F39" w:rsidP="00C616BC">
            <w:pPr>
              <w:pStyle w:val="TableParagraph"/>
              <w:rPr>
                <w:szCs w:val="18"/>
              </w:rPr>
            </w:pPr>
            <w:r w:rsidRPr="0073599E">
              <w:rPr>
                <w:szCs w:val="18"/>
              </w:rPr>
              <w:t>USN - 1</w:t>
            </w:r>
          </w:p>
        </w:tc>
        <w:tc>
          <w:tcPr>
            <w:tcW w:w="2932" w:type="dxa"/>
          </w:tcPr>
          <w:p w14:paraId="6F5A9B4E" w14:textId="77777777" w:rsidR="004F5F39" w:rsidRPr="0073599E" w:rsidRDefault="004F5F39" w:rsidP="00C616BC">
            <w:pPr>
              <w:pStyle w:val="TableParagraph"/>
              <w:spacing w:line="256" w:lineRule="auto"/>
              <w:ind w:left="111" w:right="105"/>
              <w:jc w:val="both"/>
              <w:rPr>
                <w:szCs w:val="18"/>
              </w:rPr>
            </w:pPr>
            <w:r w:rsidRPr="0073599E">
              <w:rPr>
                <w:szCs w:val="18"/>
              </w:rPr>
              <w:t>As a user, I want to first register using my email and create a password</w:t>
            </w:r>
          </w:p>
          <w:p w14:paraId="0204DFD9" w14:textId="77777777" w:rsidR="004F5F39" w:rsidRPr="0073599E" w:rsidRDefault="004F5F39" w:rsidP="00C616BC">
            <w:pPr>
              <w:pStyle w:val="TableParagraph"/>
              <w:spacing w:before="13"/>
              <w:ind w:left="111"/>
              <w:jc w:val="both"/>
              <w:rPr>
                <w:szCs w:val="18"/>
              </w:rPr>
            </w:pPr>
            <w:r w:rsidRPr="0073599E">
              <w:rPr>
                <w:szCs w:val="18"/>
              </w:rPr>
              <w:t>for the account.</w:t>
            </w:r>
          </w:p>
        </w:tc>
        <w:tc>
          <w:tcPr>
            <w:tcW w:w="1391" w:type="dxa"/>
          </w:tcPr>
          <w:p w14:paraId="100C3983" w14:textId="77777777" w:rsidR="004F5F39" w:rsidRPr="0073599E" w:rsidRDefault="004F5F39" w:rsidP="00C616BC">
            <w:pPr>
              <w:pStyle w:val="TableParagraph"/>
              <w:spacing w:before="30"/>
              <w:ind w:left="112"/>
              <w:rPr>
                <w:sz w:val="20"/>
                <w:szCs w:val="18"/>
              </w:rPr>
            </w:pPr>
            <w:r w:rsidRPr="0073599E">
              <w:rPr>
                <w:sz w:val="20"/>
                <w:szCs w:val="18"/>
              </w:rPr>
              <w:t>1</w:t>
            </w:r>
          </w:p>
        </w:tc>
        <w:tc>
          <w:tcPr>
            <w:tcW w:w="1338" w:type="dxa"/>
          </w:tcPr>
          <w:p w14:paraId="40071A7A" w14:textId="77777777" w:rsidR="004F5F39" w:rsidRPr="0073599E" w:rsidRDefault="004F5F39" w:rsidP="00C616BC">
            <w:pPr>
              <w:pStyle w:val="TableParagraph"/>
              <w:ind w:left="114"/>
              <w:rPr>
                <w:szCs w:val="18"/>
              </w:rPr>
            </w:pPr>
            <w:r w:rsidRPr="0073599E">
              <w:rPr>
                <w:szCs w:val="18"/>
              </w:rPr>
              <w:t>High</w:t>
            </w:r>
          </w:p>
        </w:tc>
        <w:tc>
          <w:tcPr>
            <w:tcW w:w="2672" w:type="dxa"/>
          </w:tcPr>
          <w:p w14:paraId="6B8F9A87" w14:textId="77777777" w:rsidR="004F5F39" w:rsidRPr="0073599E" w:rsidRDefault="004F5F39" w:rsidP="00C616BC">
            <w:pPr>
              <w:pStyle w:val="TableParagraph"/>
              <w:ind w:left="116"/>
              <w:rPr>
                <w:szCs w:val="18"/>
              </w:rPr>
            </w:pPr>
            <w:r>
              <w:rPr>
                <w:szCs w:val="18"/>
              </w:rPr>
              <w:t>PREM KUMAR B</w:t>
            </w:r>
          </w:p>
          <w:p w14:paraId="7F280F92" w14:textId="77777777" w:rsidR="004F5F39" w:rsidRPr="0073599E" w:rsidRDefault="004F5F39" w:rsidP="00C616BC">
            <w:pPr>
              <w:pStyle w:val="TableParagraph"/>
              <w:spacing w:before="57"/>
              <w:ind w:left="116"/>
              <w:rPr>
                <w:szCs w:val="18"/>
              </w:rPr>
            </w:pPr>
            <w:r w:rsidRPr="0073599E">
              <w:rPr>
                <w:szCs w:val="18"/>
              </w:rPr>
              <w:t>(Member 2)</w:t>
            </w:r>
          </w:p>
        </w:tc>
      </w:tr>
      <w:tr w:rsidR="004F5F39" w:rsidRPr="0073599E" w14:paraId="0CF17661" w14:textId="77777777" w:rsidTr="00C616BC">
        <w:trPr>
          <w:trHeight w:val="1075"/>
        </w:trPr>
        <w:tc>
          <w:tcPr>
            <w:tcW w:w="1363" w:type="dxa"/>
            <w:tcBorders>
              <w:right w:val="single" w:sz="6" w:space="0" w:color="000000"/>
            </w:tcBorders>
          </w:tcPr>
          <w:p w14:paraId="3DDFA995"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48798F4C" w14:textId="77777777" w:rsidR="004F5F39" w:rsidRPr="0073599E" w:rsidRDefault="004F5F39" w:rsidP="00C616BC">
            <w:pPr>
              <w:pStyle w:val="TableParagraph"/>
              <w:ind w:left="108"/>
              <w:rPr>
                <w:szCs w:val="18"/>
              </w:rPr>
            </w:pPr>
            <w:r w:rsidRPr="0073599E">
              <w:rPr>
                <w:szCs w:val="18"/>
              </w:rPr>
              <w:t>Login</w:t>
            </w:r>
          </w:p>
        </w:tc>
        <w:tc>
          <w:tcPr>
            <w:tcW w:w="1459" w:type="dxa"/>
          </w:tcPr>
          <w:p w14:paraId="7A7B2C19" w14:textId="77777777" w:rsidR="004F5F39" w:rsidRPr="0073599E" w:rsidRDefault="004F5F39" w:rsidP="00C616BC">
            <w:pPr>
              <w:pStyle w:val="TableParagraph"/>
              <w:rPr>
                <w:szCs w:val="18"/>
              </w:rPr>
            </w:pPr>
            <w:r w:rsidRPr="0073599E">
              <w:rPr>
                <w:szCs w:val="18"/>
              </w:rPr>
              <w:t>USN - 2</w:t>
            </w:r>
          </w:p>
        </w:tc>
        <w:tc>
          <w:tcPr>
            <w:tcW w:w="2932" w:type="dxa"/>
          </w:tcPr>
          <w:p w14:paraId="6257C4F3" w14:textId="77777777" w:rsidR="004F5F39" w:rsidRPr="0073599E" w:rsidRDefault="004F5F39" w:rsidP="00C616BC">
            <w:pPr>
              <w:pStyle w:val="TableParagraph"/>
              <w:ind w:left="111"/>
              <w:rPr>
                <w:szCs w:val="18"/>
              </w:rPr>
            </w:pPr>
            <w:r w:rsidRPr="0073599E">
              <w:rPr>
                <w:szCs w:val="18"/>
              </w:rPr>
              <w:t>As a registered user, I</w:t>
            </w:r>
          </w:p>
          <w:p w14:paraId="5C2B8082" w14:textId="77777777" w:rsidR="004F5F39" w:rsidRPr="0073599E" w:rsidRDefault="004F5F39" w:rsidP="00C616BC">
            <w:pPr>
              <w:pStyle w:val="TableParagraph"/>
              <w:spacing w:before="24" w:line="254" w:lineRule="auto"/>
              <w:ind w:left="111"/>
              <w:rPr>
                <w:szCs w:val="18"/>
              </w:rPr>
            </w:pPr>
            <w:r w:rsidRPr="0073599E">
              <w:rPr>
                <w:szCs w:val="18"/>
              </w:rPr>
              <w:t>need to easily log in to the application.</w:t>
            </w:r>
          </w:p>
        </w:tc>
        <w:tc>
          <w:tcPr>
            <w:tcW w:w="1391" w:type="dxa"/>
          </w:tcPr>
          <w:p w14:paraId="0BEDDA17" w14:textId="77777777" w:rsidR="004F5F39" w:rsidRPr="0073599E" w:rsidRDefault="004F5F39" w:rsidP="00C616BC">
            <w:pPr>
              <w:pStyle w:val="TableParagraph"/>
              <w:ind w:left="112"/>
              <w:rPr>
                <w:szCs w:val="18"/>
              </w:rPr>
            </w:pPr>
            <w:r w:rsidRPr="0073599E">
              <w:rPr>
                <w:w w:val="99"/>
                <w:szCs w:val="18"/>
              </w:rPr>
              <w:t>2</w:t>
            </w:r>
          </w:p>
        </w:tc>
        <w:tc>
          <w:tcPr>
            <w:tcW w:w="1338" w:type="dxa"/>
          </w:tcPr>
          <w:p w14:paraId="3ED4562F" w14:textId="77777777" w:rsidR="004F5F39" w:rsidRPr="0073599E" w:rsidRDefault="004F5F39" w:rsidP="00C616BC">
            <w:pPr>
              <w:pStyle w:val="TableParagraph"/>
              <w:ind w:left="114"/>
              <w:rPr>
                <w:szCs w:val="18"/>
              </w:rPr>
            </w:pPr>
            <w:r w:rsidRPr="0073599E">
              <w:rPr>
                <w:szCs w:val="18"/>
              </w:rPr>
              <w:t>Low</w:t>
            </w:r>
          </w:p>
        </w:tc>
        <w:tc>
          <w:tcPr>
            <w:tcW w:w="2672" w:type="dxa"/>
          </w:tcPr>
          <w:p w14:paraId="72FB1AE5" w14:textId="77777777" w:rsidR="004F5F39" w:rsidRPr="0073599E" w:rsidRDefault="004F5F39" w:rsidP="00C616BC">
            <w:pPr>
              <w:pStyle w:val="TableParagraph"/>
              <w:ind w:left="116"/>
              <w:rPr>
                <w:szCs w:val="18"/>
              </w:rPr>
            </w:pPr>
            <w:r>
              <w:rPr>
                <w:szCs w:val="18"/>
              </w:rPr>
              <w:t>PRAVIN KUMAR P</w:t>
            </w:r>
          </w:p>
          <w:p w14:paraId="2643AA85" w14:textId="77777777" w:rsidR="004F5F39" w:rsidRPr="0073599E" w:rsidRDefault="004F5F39" w:rsidP="00C616BC">
            <w:pPr>
              <w:pStyle w:val="TableParagraph"/>
              <w:spacing w:before="34"/>
              <w:ind w:left="116"/>
              <w:rPr>
                <w:szCs w:val="18"/>
              </w:rPr>
            </w:pPr>
            <w:r w:rsidRPr="0073599E">
              <w:rPr>
                <w:szCs w:val="18"/>
              </w:rPr>
              <w:t>(Member 3)</w:t>
            </w:r>
          </w:p>
        </w:tc>
      </w:tr>
    </w:tbl>
    <w:p w14:paraId="26571459" w14:textId="77777777" w:rsidR="004F5F39" w:rsidRPr="0073599E" w:rsidRDefault="004F5F39" w:rsidP="004F5F39">
      <w:pPr>
        <w:pStyle w:val="BodyText"/>
        <w:spacing w:before="10"/>
        <w:rPr>
          <w:rFonts w:ascii="Arial"/>
          <w:b/>
          <w:sz w:val="14"/>
          <w:szCs w:val="36"/>
        </w:rPr>
      </w:pPr>
    </w:p>
    <w:p w14:paraId="75B45B24" w14:textId="296C8962" w:rsidR="004F5F39" w:rsidRPr="0073599E" w:rsidRDefault="004F5F39" w:rsidP="004F5F39">
      <w:pPr>
        <w:spacing w:before="91"/>
        <w:ind w:left="391"/>
        <w:rPr>
          <w:rFonts w:ascii="Arial"/>
          <w:b/>
          <w:sz w:val="24"/>
          <w:szCs w:val="18"/>
        </w:rPr>
      </w:pPr>
      <w:r w:rsidRPr="0073599E">
        <w:rPr>
          <w:rFonts w:ascii="Arial"/>
          <w:b/>
          <w:sz w:val="24"/>
          <w:szCs w:val="18"/>
        </w:rPr>
        <w:t>Project Tracker, Velocity &amp; Burndown Chart</w:t>
      </w:r>
      <w:r w:rsidR="000837B7">
        <w:rPr>
          <w:rFonts w:ascii="Arial"/>
          <w:b/>
          <w:sz w:val="24"/>
          <w:szCs w:val="18"/>
        </w:rPr>
        <w:t>:</w:t>
      </w:r>
    </w:p>
    <w:p w14:paraId="231978DA" w14:textId="77777777" w:rsidR="004F5F39" w:rsidRPr="0073599E" w:rsidRDefault="004F5F39" w:rsidP="004F5F39">
      <w:pPr>
        <w:pStyle w:val="BodyText"/>
        <w:rPr>
          <w:rFonts w:ascii="Arial"/>
          <w:b/>
          <w:sz w:val="16"/>
          <w:szCs w:val="36"/>
        </w:rPr>
      </w:pPr>
    </w:p>
    <w:p w14:paraId="233E17F1" w14:textId="77777777" w:rsidR="004F5F39" w:rsidRPr="0073599E" w:rsidRDefault="004F5F39" w:rsidP="004F5F39">
      <w:pPr>
        <w:pStyle w:val="BodyText"/>
        <w:spacing w:before="8"/>
        <w:rPr>
          <w:rFonts w:ascii="Arial"/>
          <w:b/>
          <w:sz w:val="20"/>
          <w:szCs w:val="36"/>
        </w:rPr>
      </w:pPr>
    </w:p>
    <w:tbl>
      <w:tblPr>
        <w:tblW w:w="0" w:type="auto"/>
        <w:tblInd w:w="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162"/>
        <w:gridCol w:w="1042"/>
        <w:gridCol w:w="1623"/>
        <w:gridCol w:w="1848"/>
        <w:gridCol w:w="2549"/>
        <w:gridCol w:w="2976"/>
      </w:tblGrid>
      <w:tr w:rsidR="004F5F39" w:rsidRPr="0073599E" w14:paraId="5B79F0F7" w14:textId="77777777" w:rsidTr="00C616BC">
        <w:trPr>
          <w:trHeight w:val="1065"/>
        </w:trPr>
        <w:tc>
          <w:tcPr>
            <w:tcW w:w="1777" w:type="dxa"/>
          </w:tcPr>
          <w:p w14:paraId="20293CBD" w14:textId="77777777" w:rsidR="004F5F39" w:rsidRPr="0073599E" w:rsidRDefault="004F5F39" w:rsidP="00C616BC">
            <w:pPr>
              <w:pStyle w:val="TableParagraph"/>
              <w:spacing w:before="12"/>
              <w:ind w:left="119"/>
              <w:rPr>
                <w:b/>
                <w:szCs w:val="18"/>
              </w:rPr>
            </w:pPr>
            <w:r w:rsidRPr="0073599E">
              <w:rPr>
                <w:b/>
                <w:szCs w:val="18"/>
              </w:rPr>
              <w:t>Sprint</w:t>
            </w:r>
          </w:p>
        </w:tc>
        <w:tc>
          <w:tcPr>
            <w:tcW w:w="1162" w:type="dxa"/>
          </w:tcPr>
          <w:p w14:paraId="690BDD5F" w14:textId="77777777" w:rsidR="004F5F39" w:rsidRPr="0073599E" w:rsidRDefault="004F5F39" w:rsidP="00C616BC">
            <w:pPr>
              <w:pStyle w:val="TableParagraph"/>
              <w:spacing w:before="12" w:line="261" w:lineRule="auto"/>
              <w:ind w:left="119"/>
              <w:rPr>
                <w:b/>
                <w:szCs w:val="18"/>
              </w:rPr>
            </w:pPr>
            <w:r w:rsidRPr="0073599E">
              <w:rPr>
                <w:b/>
                <w:szCs w:val="18"/>
              </w:rPr>
              <w:t>Total Story</w:t>
            </w:r>
          </w:p>
          <w:p w14:paraId="073886FE" w14:textId="77777777" w:rsidR="004F5F39" w:rsidRPr="0073599E" w:rsidRDefault="004F5F39" w:rsidP="00C616BC">
            <w:pPr>
              <w:pStyle w:val="TableParagraph"/>
              <w:spacing w:before="0" w:line="321" w:lineRule="exact"/>
              <w:ind w:left="119"/>
              <w:rPr>
                <w:b/>
                <w:szCs w:val="18"/>
              </w:rPr>
            </w:pPr>
            <w:r w:rsidRPr="0073599E">
              <w:rPr>
                <w:b/>
                <w:szCs w:val="18"/>
              </w:rPr>
              <w:t>Points</w:t>
            </w:r>
          </w:p>
        </w:tc>
        <w:tc>
          <w:tcPr>
            <w:tcW w:w="1042" w:type="dxa"/>
          </w:tcPr>
          <w:p w14:paraId="1E9F6CF5" w14:textId="77777777" w:rsidR="004F5F39" w:rsidRPr="0073599E" w:rsidRDefault="004F5F39" w:rsidP="00C616BC">
            <w:pPr>
              <w:pStyle w:val="TableParagraph"/>
              <w:spacing w:before="12"/>
              <w:ind w:left="114"/>
              <w:rPr>
                <w:b/>
                <w:szCs w:val="18"/>
              </w:rPr>
            </w:pPr>
            <w:proofErr w:type="spellStart"/>
            <w:r w:rsidRPr="0073599E">
              <w:rPr>
                <w:b/>
                <w:szCs w:val="18"/>
              </w:rPr>
              <w:t>Durati</w:t>
            </w:r>
            <w:proofErr w:type="spellEnd"/>
            <w:r w:rsidRPr="0073599E">
              <w:rPr>
                <w:b/>
                <w:szCs w:val="18"/>
              </w:rPr>
              <w:t xml:space="preserve"> on</w:t>
            </w:r>
          </w:p>
        </w:tc>
        <w:tc>
          <w:tcPr>
            <w:tcW w:w="1623" w:type="dxa"/>
          </w:tcPr>
          <w:p w14:paraId="6523ACB2" w14:textId="77777777" w:rsidR="004F5F39" w:rsidRPr="0073599E" w:rsidRDefault="004F5F39" w:rsidP="00C616BC">
            <w:pPr>
              <w:pStyle w:val="TableParagraph"/>
              <w:spacing w:before="12" w:line="261" w:lineRule="auto"/>
              <w:ind w:left="118" w:right="184"/>
              <w:rPr>
                <w:b/>
                <w:szCs w:val="18"/>
              </w:rPr>
            </w:pPr>
            <w:r w:rsidRPr="0073599E">
              <w:rPr>
                <w:b/>
                <w:w w:val="95"/>
                <w:szCs w:val="18"/>
              </w:rPr>
              <w:t xml:space="preserve">Sprint </w:t>
            </w:r>
            <w:r w:rsidRPr="0073599E">
              <w:rPr>
                <w:b/>
                <w:szCs w:val="18"/>
              </w:rPr>
              <w:t>Start</w:t>
            </w:r>
          </w:p>
          <w:p w14:paraId="24A523A0" w14:textId="77777777" w:rsidR="004F5F39" w:rsidRPr="0073599E" w:rsidRDefault="004F5F39" w:rsidP="00C616BC">
            <w:pPr>
              <w:pStyle w:val="TableParagraph"/>
              <w:spacing w:before="0" w:line="321" w:lineRule="exact"/>
              <w:ind w:left="118"/>
              <w:rPr>
                <w:b/>
                <w:szCs w:val="18"/>
              </w:rPr>
            </w:pPr>
            <w:r w:rsidRPr="0073599E">
              <w:rPr>
                <w:b/>
                <w:szCs w:val="18"/>
              </w:rPr>
              <w:t>Date</w:t>
            </w:r>
          </w:p>
        </w:tc>
        <w:tc>
          <w:tcPr>
            <w:tcW w:w="1848" w:type="dxa"/>
          </w:tcPr>
          <w:p w14:paraId="6E54675F" w14:textId="77777777" w:rsidR="004F5F39" w:rsidRPr="0073599E" w:rsidRDefault="004F5F39" w:rsidP="00C616BC">
            <w:pPr>
              <w:pStyle w:val="TableParagraph"/>
              <w:spacing w:before="12" w:line="261" w:lineRule="auto"/>
              <w:ind w:left="118"/>
              <w:rPr>
                <w:b/>
                <w:szCs w:val="18"/>
              </w:rPr>
            </w:pPr>
            <w:r w:rsidRPr="0073599E">
              <w:rPr>
                <w:b/>
                <w:szCs w:val="18"/>
              </w:rPr>
              <w:t>Sprint End Date</w:t>
            </w:r>
          </w:p>
          <w:p w14:paraId="370E94D5" w14:textId="77777777" w:rsidR="004F5F39" w:rsidRPr="0073599E" w:rsidRDefault="004F5F39" w:rsidP="00C616BC">
            <w:pPr>
              <w:pStyle w:val="TableParagraph"/>
              <w:spacing w:before="0" w:line="321" w:lineRule="exact"/>
              <w:ind w:left="118"/>
              <w:rPr>
                <w:b/>
                <w:szCs w:val="18"/>
              </w:rPr>
            </w:pPr>
            <w:r w:rsidRPr="0073599E">
              <w:rPr>
                <w:b/>
                <w:szCs w:val="18"/>
              </w:rPr>
              <w:t>(Planned)</w:t>
            </w:r>
          </w:p>
        </w:tc>
        <w:tc>
          <w:tcPr>
            <w:tcW w:w="2549" w:type="dxa"/>
          </w:tcPr>
          <w:p w14:paraId="457089D1" w14:textId="77777777" w:rsidR="004F5F39" w:rsidRPr="0073599E" w:rsidRDefault="004F5F39" w:rsidP="00C616BC">
            <w:pPr>
              <w:pStyle w:val="TableParagraph"/>
              <w:spacing w:before="0" w:line="187" w:lineRule="auto"/>
              <w:ind w:left="124"/>
              <w:rPr>
                <w:b/>
                <w:szCs w:val="18"/>
              </w:rPr>
            </w:pPr>
            <w:r w:rsidRPr="0073599E">
              <w:rPr>
                <w:b/>
                <w:szCs w:val="18"/>
              </w:rPr>
              <w:t>Story Points Completed (</w:t>
            </w:r>
            <w:proofErr w:type="spellStart"/>
            <w:r w:rsidRPr="0073599E">
              <w:rPr>
                <w:b/>
                <w:szCs w:val="18"/>
              </w:rPr>
              <w:t>ason</w:t>
            </w:r>
            <w:proofErr w:type="spellEnd"/>
            <w:r w:rsidRPr="0073599E">
              <w:rPr>
                <w:b/>
                <w:szCs w:val="18"/>
              </w:rPr>
              <w:t xml:space="preserve"> Planned End Date)</w:t>
            </w:r>
          </w:p>
        </w:tc>
        <w:tc>
          <w:tcPr>
            <w:tcW w:w="2976" w:type="dxa"/>
          </w:tcPr>
          <w:p w14:paraId="0963F9FC" w14:textId="77777777" w:rsidR="004F5F39" w:rsidRPr="0073599E" w:rsidRDefault="004F5F39" w:rsidP="00C616BC">
            <w:pPr>
              <w:pStyle w:val="TableParagraph"/>
              <w:spacing w:before="12" w:line="261" w:lineRule="auto"/>
              <w:ind w:left="120"/>
              <w:rPr>
                <w:b/>
                <w:szCs w:val="18"/>
              </w:rPr>
            </w:pPr>
            <w:r w:rsidRPr="0073599E">
              <w:rPr>
                <w:b/>
                <w:szCs w:val="18"/>
              </w:rPr>
              <w:t>Sprint Release Date (Actual)</w:t>
            </w:r>
          </w:p>
        </w:tc>
      </w:tr>
      <w:tr w:rsidR="004F5F39" w:rsidRPr="0073599E" w14:paraId="2D4CC5C3" w14:textId="77777777" w:rsidTr="00C616BC">
        <w:trPr>
          <w:trHeight w:val="359"/>
        </w:trPr>
        <w:tc>
          <w:tcPr>
            <w:tcW w:w="1777" w:type="dxa"/>
          </w:tcPr>
          <w:p w14:paraId="701E2B50" w14:textId="77777777" w:rsidR="004F5F39" w:rsidRPr="0073599E" w:rsidRDefault="004F5F39" w:rsidP="00C616BC">
            <w:pPr>
              <w:pStyle w:val="TableParagraph"/>
              <w:spacing w:before="7"/>
              <w:ind w:left="119"/>
              <w:rPr>
                <w:szCs w:val="18"/>
              </w:rPr>
            </w:pPr>
            <w:r w:rsidRPr="0073599E">
              <w:rPr>
                <w:szCs w:val="18"/>
              </w:rPr>
              <w:t>Sprint-1</w:t>
            </w:r>
          </w:p>
        </w:tc>
        <w:tc>
          <w:tcPr>
            <w:tcW w:w="1162" w:type="dxa"/>
          </w:tcPr>
          <w:p w14:paraId="5070985E" w14:textId="77777777" w:rsidR="004F5F39" w:rsidRPr="0073599E" w:rsidRDefault="004F5F39" w:rsidP="00C616BC">
            <w:pPr>
              <w:pStyle w:val="TableParagraph"/>
              <w:spacing w:before="2"/>
              <w:ind w:left="114"/>
              <w:rPr>
                <w:szCs w:val="18"/>
              </w:rPr>
            </w:pPr>
            <w:r w:rsidRPr="0073599E">
              <w:rPr>
                <w:szCs w:val="18"/>
              </w:rPr>
              <w:t>12</w:t>
            </w:r>
          </w:p>
        </w:tc>
        <w:tc>
          <w:tcPr>
            <w:tcW w:w="1042" w:type="dxa"/>
          </w:tcPr>
          <w:p w14:paraId="0A92352E"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260ECFD3" w14:textId="77777777" w:rsidR="004F5F39" w:rsidRPr="0073599E" w:rsidRDefault="004F5F39" w:rsidP="00C616BC">
            <w:pPr>
              <w:pStyle w:val="TableParagraph"/>
              <w:spacing w:before="7"/>
              <w:ind w:left="22" w:right="15"/>
              <w:jc w:val="center"/>
              <w:rPr>
                <w:szCs w:val="18"/>
              </w:rPr>
            </w:pPr>
            <w:r w:rsidRPr="0073599E">
              <w:rPr>
                <w:szCs w:val="18"/>
              </w:rPr>
              <w:t>24 Oct 2022</w:t>
            </w:r>
          </w:p>
        </w:tc>
        <w:tc>
          <w:tcPr>
            <w:tcW w:w="1848" w:type="dxa"/>
          </w:tcPr>
          <w:p w14:paraId="21478847" w14:textId="77777777" w:rsidR="004F5F39" w:rsidRPr="0073599E" w:rsidRDefault="004F5F39" w:rsidP="00C616BC">
            <w:pPr>
              <w:pStyle w:val="TableParagraph"/>
              <w:spacing w:before="7"/>
              <w:ind w:left="118"/>
              <w:rPr>
                <w:szCs w:val="18"/>
              </w:rPr>
            </w:pPr>
            <w:r w:rsidRPr="0073599E">
              <w:rPr>
                <w:szCs w:val="18"/>
              </w:rPr>
              <w:t>29 Oct 2022</w:t>
            </w:r>
          </w:p>
        </w:tc>
        <w:tc>
          <w:tcPr>
            <w:tcW w:w="2549" w:type="dxa"/>
          </w:tcPr>
          <w:p w14:paraId="5043CF3A"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5471D031" w14:textId="77777777" w:rsidR="004F5F39" w:rsidRPr="0073599E" w:rsidRDefault="004F5F39" w:rsidP="00C616BC">
            <w:pPr>
              <w:pStyle w:val="TableParagraph"/>
              <w:spacing w:before="7"/>
              <w:ind w:left="120"/>
              <w:rPr>
                <w:szCs w:val="18"/>
              </w:rPr>
            </w:pPr>
            <w:r w:rsidRPr="0073599E">
              <w:rPr>
                <w:szCs w:val="18"/>
              </w:rPr>
              <w:t>29 Oct 2022</w:t>
            </w:r>
          </w:p>
        </w:tc>
      </w:tr>
      <w:tr w:rsidR="004F5F39" w:rsidRPr="0073599E" w14:paraId="1F5002B0" w14:textId="77777777" w:rsidTr="00C616BC">
        <w:trPr>
          <w:trHeight w:val="359"/>
        </w:trPr>
        <w:tc>
          <w:tcPr>
            <w:tcW w:w="1777" w:type="dxa"/>
          </w:tcPr>
          <w:p w14:paraId="754B9B22" w14:textId="77777777" w:rsidR="004F5F39" w:rsidRPr="0073599E" w:rsidRDefault="004F5F39" w:rsidP="00C616BC">
            <w:pPr>
              <w:pStyle w:val="TableParagraph"/>
              <w:spacing w:before="7"/>
              <w:ind w:left="119"/>
              <w:rPr>
                <w:szCs w:val="18"/>
              </w:rPr>
            </w:pPr>
            <w:r w:rsidRPr="0073599E">
              <w:rPr>
                <w:szCs w:val="18"/>
              </w:rPr>
              <w:t>Sprint-2</w:t>
            </w:r>
          </w:p>
        </w:tc>
        <w:tc>
          <w:tcPr>
            <w:tcW w:w="1162" w:type="dxa"/>
          </w:tcPr>
          <w:p w14:paraId="708B6AA0"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F865EF5"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50F5A6F5" w14:textId="77777777" w:rsidR="004F5F39" w:rsidRPr="0073599E" w:rsidRDefault="004F5F39" w:rsidP="00C616BC">
            <w:pPr>
              <w:pStyle w:val="TableParagraph"/>
              <w:spacing w:before="7"/>
              <w:ind w:left="22" w:right="15"/>
              <w:jc w:val="center"/>
              <w:rPr>
                <w:szCs w:val="18"/>
              </w:rPr>
            </w:pPr>
            <w:r w:rsidRPr="0073599E">
              <w:rPr>
                <w:szCs w:val="18"/>
              </w:rPr>
              <w:t>31 Oct 2022</w:t>
            </w:r>
          </w:p>
        </w:tc>
        <w:tc>
          <w:tcPr>
            <w:tcW w:w="1848" w:type="dxa"/>
          </w:tcPr>
          <w:p w14:paraId="7B12E98E" w14:textId="77777777" w:rsidR="004F5F39" w:rsidRPr="0073599E" w:rsidRDefault="004F5F39" w:rsidP="00C616BC">
            <w:pPr>
              <w:pStyle w:val="TableParagraph"/>
              <w:spacing w:before="7"/>
              <w:ind w:left="118"/>
              <w:rPr>
                <w:szCs w:val="18"/>
              </w:rPr>
            </w:pPr>
            <w:r w:rsidRPr="0073599E">
              <w:rPr>
                <w:szCs w:val="18"/>
              </w:rPr>
              <w:t>05 Nov 2022</w:t>
            </w:r>
          </w:p>
        </w:tc>
        <w:tc>
          <w:tcPr>
            <w:tcW w:w="2549" w:type="dxa"/>
          </w:tcPr>
          <w:p w14:paraId="1F96E3A6" w14:textId="77777777" w:rsidR="004F5F39" w:rsidRPr="0073599E" w:rsidRDefault="004F5F39" w:rsidP="00C616BC">
            <w:pPr>
              <w:pStyle w:val="TableParagraph"/>
              <w:spacing w:before="7"/>
              <w:ind w:left="114"/>
              <w:rPr>
                <w:szCs w:val="18"/>
              </w:rPr>
            </w:pPr>
            <w:r w:rsidRPr="0073599E">
              <w:rPr>
                <w:szCs w:val="18"/>
              </w:rPr>
              <w:t>20</w:t>
            </w:r>
          </w:p>
        </w:tc>
        <w:tc>
          <w:tcPr>
            <w:tcW w:w="2976" w:type="dxa"/>
          </w:tcPr>
          <w:p w14:paraId="7AA822E7" w14:textId="77777777" w:rsidR="004F5F39" w:rsidRPr="0073599E" w:rsidRDefault="004F5F39" w:rsidP="00C616BC">
            <w:pPr>
              <w:pStyle w:val="TableParagraph"/>
              <w:spacing w:before="7"/>
              <w:ind w:left="120"/>
              <w:rPr>
                <w:szCs w:val="18"/>
              </w:rPr>
            </w:pPr>
            <w:r w:rsidRPr="0073599E">
              <w:rPr>
                <w:szCs w:val="18"/>
              </w:rPr>
              <w:t>30 OCT 2022</w:t>
            </w:r>
          </w:p>
        </w:tc>
      </w:tr>
      <w:tr w:rsidR="004F5F39" w:rsidRPr="0073599E" w14:paraId="0E4540A8" w14:textId="77777777" w:rsidTr="00C616BC">
        <w:trPr>
          <w:trHeight w:val="388"/>
        </w:trPr>
        <w:tc>
          <w:tcPr>
            <w:tcW w:w="1777" w:type="dxa"/>
          </w:tcPr>
          <w:p w14:paraId="5B83DCB2" w14:textId="77777777" w:rsidR="004F5F39" w:rsidRPr="0073599E" w:rsidRDefault="004F5F39" w:rsidP="00C616BC">
            <w:pPr>
              <w:pStyle w:val="TableParagraph"/>
              <w:spacing w:before="7"/>
              <w:ind w:left="119"/>
              <w:rPr>
                <w:szCs w:val="18"/>
              </w:rPr>
            </w:pPr>
            <w:r w:rsidRPr="0073599E">
              <w:rPr>
                <w:szCs w:val="18"/>
              </w:rPr>
              <w:t>Sprint-3</w:t>
            </w:r>
          </w:p>
        </w:tc>
        <w:tc>
          <w:tcPr>
            <w:tcW w:w="1162" w:type="dxa"/>
          </w:tcPr>
          <w:p w14:paraId="6CB692CB"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332A78CC"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7F68F81B" w14:textId="77777777" w:rsidR="004F5F39" w:rsidRPr="0073599E" w:rsidRDefault="004F5F39" w:rsidP="00C616BC">
            <w:pPr>
              <w:pStyle w:val="TableParagraph"/>
              <w:spacing w:before="7"/>
              <w:ind w:left="94" w:right="15"/>
              <w:jc w:val="center"/>
              <w:rPr>
                <w:szCs w:val="18"/>
              </w:rPr>
            </w:pPr>
            <w:r w:rsidRPr="0073599E">
              <w:rPr>
                <w:szCs w:val="18"/>
              </w:rPr>
              <w:t>07 Nov 2022</w:t>
            </w:r>
          </w:p>
        </w:tc>
        <w:tc>
          <w:tcPr>
            <w:tcW w:w="1848" w:type="dxa"/>
          </w:tcPr>
          <w:p w14:paraId="79032761" w14:textId="77777777" w:rsidR="004F5F39" w:rsidRPr="0073599E" w:rsidRDefault="004F5F39" w:rsidP="00C616BC">
            <w:pPr>
              <w:pStyle w:val="TableParagraph"/>
              <w:spacing w:before="7"/>
              <w:ind w:left="118"/>
              <w:rPr>
                <w:szCs w:val="18"/>
              </w:rPr>
            </w:pPr>
            <w:r w:rsidRPr="0073599E">
              <w:rPr>
                <w:szCs w:val="18"/>
              </w:rPr>
              <w:t>12 Nov 2022</w:t>
            </w:r>
          </w:p>
        </w:tc>
        <w:tc>
          <w:tcPr>
            <w:tcW w:w="2549" w:type="dxa"/>
          </w:tcPr>
          <w:p w14:paraId="090AB2F2"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A7FA761" w14:textId="77777777" w:rsidR="004F5F39" w:rsidRPr="0073599E" w:rsidRDefault="004F5F39" w:rsidP="00C616BC">
            <w:pPr>
              <w:pStyle w:val="TableParagraph"/>
              <w:spacing w:before="7"/>
              <w:ind w:left="177"/>
              <w:rPr>
                <w:szCs w:val="18"/>
              </w:rPr>
            </w:pPr>
            <w:r w:rsidRPr="0073599E">
              <w:rPr>
                <w:szCs w:val="18"/>
              </w:rPr>
              <w:t>6 NOV 2022</w:t>
            </w:r>
          </w:p>
        </w:tc>
      </w:tr>
      <w:tr w:rsidR="004F5F39" w:rsidRPr="0073599E" w14:paraId="4F5EC262" w14:textId="77777777" w:rsidTr="00C616BC">
        <w:trPr>
          <w:trHeight w:val="364"/>
        </w:trPr>
        <w:tc>
          <w:tcPr>
            <w:tcW w:w="1777" w:type="dxa"/>
          </w:tcPr>
          <w:p w14:paraId="11CE2FCC" w14:textId="77777777" w:rsidR="004F5F39" w:rsidRPr="0073599E" w:rsidRDefault="004F5F39" w:rsidP="00C616BC">
            <w:pPr>
              <w:pStyle w:val="TableParagraph"/>
              <w:spacing w:before="7"/>
              <w:ind w:left="119"/>
              <w:rPr>
                <w:szCs w:val="18"/>
              </w:rPr>
            </w:pPr>
            <w:r w:rsidRPr="0073599E">
              <w:rPr>
                <w:szCs w:val="18"/>
              </w:rPr>
              <w:t>Sprint-4</w:t>
            </w:r>
          </w:p>
        </w:tc>
        <w:tc>
          <w:tcPr>
            <w:tcW w:w="1162" w:type="dxa"/>
          </w:tcPr>
          <w:p w14:paraId="2E0C5284"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9C66EA4"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3C8F5781" w14:textId="77777777" w:rsidR="004F5F39" w:rsidRPr="0073599E" w:rsidRDefault="004F5F39" w:rsidP="00C616BC">
            <w:pPr>
              <w:pStyle w:val="TableParagraph"/>
              <w:spacing w:before="7"/>
              <w:ind w:left="94" w:right="15"/>
              <w:jc w:val="center"/>
              <w:rPr>
                <w:szCs w:val="18"/>
              </w:rPr>
            </w:pPr>
            <w:r w:rsidRPr="0073599E">
              <w:rPr>
                <w:szCs w:val="18"/>
              </w:rPr>
              <w:t>14 Nov 2022</w:t>
            </w:r>
          </w:p>
        </w:tc>
        <w:tc>
          <w:tcPr>
            <w:tcW w:w="1848" w:type="dxa"/>
          </w:tcPr>
          <w:p w14:paraId="621CC61B" w14:textId="77777777" w:rsidR="004F5F39" w:rsidRPr="0073599E" w:rsidRDefault="004F5F39" w:rsidP="00C616BC">
            <w:pPr>
              <w:pStyle w:val="TableParagraph"/>
              <w:spacing w:before="7"/>
              <w:ind w:left="118"/>
              <w:rPr>
                <w:szCs w:val="18"/>
              </w:rPr>
            </w:pPr>
            <w:r w:rsidRPr="0073599E">
              <w:rPr>
                <w:szCs w:val="18"/>
              </w:rPr>
              <w:t>19 Nov 2022</w:t>
            </w:r>
          </w:p>
        </w:tc>
        <w:tc>
          <w:tcPr>
            <w:tcW w:w="2549" w:type="dxa"/>
          </w:tcPr>
          <w:p w14:paraId="04E8D646"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370F473" w14:textId="77777777" w:rsidR="004F5F39" w:rsidRPr="0073599E" w:rsidRDefault="004F5F39" w:rsidP="00C616BC">
            <w:pPr>
              <w:pStyle w:val="TableParagraph"/>
              <w:spacing w:before="7"/>
              <w:ind w:left="120"/>
              <w:rPr>
                <w:szCs w:val="18"/>
              </w:rPr>
            </w:pPr>
            <w:r w:rsidRPr="0073599E">
              <w:rPr>
                <w:szCs w:val="18"/>
              </w:rPr>
              <w:t>7 NOV 2022</w:t>
            </w:r>
          </w:p>
        </w:tc>
      </w:tr>
    </w:tbl>
    <w:p w14:paraId="65295230" w14:textId="77777777" w:rsidR="004F5F39" w:rsidRDefault="004F5F39" w:rsidP="000837B7">
      <w:pPr>
        <w:ind w:firstLine="0"/>
        <w:rPr>
          <w:szCs w:val="18"/>
        </w:rPr>
      </w:pPr>
    </w:p>
    <w:p w14:paraId="0C2A265C" w14:textId="77777777" w:rsidR="000837B7" w:rsidRDefault="000837B7" w:rsidP="000837B7">
      <w:pPr>
        <w:ind w:firstLine="0"/>
        <w:rPr>
          <w:szCs w:val="18"/>
        </w:rPr>
      </w:pPr>
    </w:p>
    <w:p w14:paraId="015404F1" w14:textId="24A7F038" w:rsidR="000837B7" w:rsidRPr="000837B7" w:rsidRDefault="000837B7" w:rsidP="000837B7">
      <w:pPr>
        <w:spacing w:before="59"/>
        <w:ind w:firstLine="0"/>
        <w:rPr>
          <w:rFonts w:ascii="Arial"/>
          <w:b/>
          <w:sz w:val="28"/>
          <w:szCs w:val="18"/>
        </w:rPr>
        <w:sectPr w:rsidR="000837B7" w:rsidRPr="000837B7">
          <w:pgSz w:w="16850" w:h="11920" w:orient="landscape"/>
          <w:pgMar w:top="1080" w:right="1720" w:bottom="280" w:left="1020" w:header="720" w:footer="720" w:gutter="0"/>
          <w:cols w:space="720"/>
        </w:sectPr>
      </w:pPr>
      <w:r w:rsidRPr="0073599E">
        <w:rPr>
          <w:noProof/>
          <w:sz w:val="36"/>
          <w:szCs w:val="36"/>
        </w:rPr>
        <w:drawing>
          <wp:anchor distT="0" distB="0" distL="0" distR="0" simplePos="0" relativeHeight="251662336" behindDoc="0" locked="0" layoutInCell="1" allowOverlap="1" wp14:anchorId="0FB42A9E" wp14:editId="38D6FF7F">
            <wp:simplePos x="0" y="0"/>
            <wp:positionH relativeFrom="page">
              <wp:posOffset>1605915</wp:posOffset>
            </wp:positionH>
            <wp:positionV relativeFrom="paragraph">
              <wp:posOffset>936625</wp:posOffset>
            </wp:positionV>
            <wp:extent cx="5866589" cy="3243834"/>
            <wp:effectExtent l="0" t="0" r="0" b="0"/>
            <wp:wrapTopAndBottom/>
            <wp:docPr id="75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866589" cy="3243834"/>
                    </a:xfrm>
                    <a:prstGeom prst="rect">
                      <a:avLst/>
                    </a:prstGeom>
                  </pic:spPr>
                </pic:pic>
              </a:graphicData>
            </a:graphic>
          </wp:anchor>
        </w:drawing>
      </w:r>
      <w:r w:rsidRPr="0073599E">
        <w:rPr>
          <w:rFonts w:ascii="Arial"/>
          <w:b/>
          <w:color w:val="172B4D"/>
          <w:sz w:val="28"/>
          <w:szCs w:val="18"/>
        </w:rPr>
        <w:t>Burndown Char</w:t>
      </w:r>
      <w:r>
        <w:rPr>
          <w:rFonts w:ascii="Arial"/>
          <w:b/>
          <w:color w:val="172B4D"/>
          <w:sz w:val="28"/>
          <w:szCs w:val="18"/>
        </w:rPr>
        <w:t>t</w:t>
      </w:r>
    </w:p>
    <w:p w14:paraId="6122E97F" w14:textId="576C4349" w:rsidR="00477CF4" w:rsidRPr="00477CF4" w:rsidRDefault="00477CF4" w:rsidP="00477CF4">
      <w:pPr>
        <w:spacing w:line="0" w:lineRule="atLeast"/>
        <w:rPr>
          <w:rFonts w:ascii="Times New Roman" w:eastAsia="Arial" w:hAnsi="Times New Roman" w:cs="Times New Roman"/>
          <w:bCs/>
          <w:color w:val="0D0D0D"/>
          <w:sz w:val="24"/>
          <w:szCs w:val="24"/>
        </w:rPr>
      </w:pPr>
      <w:r>
        <w:rPr>
          <w:sz w:val="18"/>
          <w:szCs w:val="18"/>
        </w:rPr>
        <w:lastRenderedPageBreak/>
        <w:tab/>
      </w:r>
      <w:r w:rsidRPr="00477CF4">
        <w:rPr>
          <w:rFonts w:ascii="Times New Roman" w:eastAsia="Arial" w:hAnsi="Times New Roman" w:cs="Times New Roman"/>
          <w:bCs/>
          <w:color w:val="0D0D0D"/>
          <w:sz w:val="24"/>
          <w:szCs w:val="24"/>
        </w:rPr>
        <w:t>Experimental Investigation:</w:t>
      </w:r>
    </w:p>
    <w:p w14:paraId="13648734" w14:textId="77777777" w:rsidR="00477CF4" w:rsidRPr="00477CF4" w:rsidRDefault="00477CF4" w:rsidP="00477CF4">
      <w:pPr>
        <w:spacing w:line="200" w:lineRule="exact"/>
        <w:jc w:val="center"/>
        <w:rPr>
          <w:rFonts w:ascii="Times New Roman" w:eastAsia="Times New Roman" w:hAnsi="Times New Roman" w:cs="Times New Roman"/>
          <w:sz w:val="24"/>
          <w:szCs w:val="24"/>
        </w:rPr>
      </w:pPr>
    </w:p>
    <w:p w14:paraId="12A3961B" w14:textId="77777777" w:rsidR="00477CF4" w:rsidRPr="00477CF4" w:rsidRDefault="00477CF4" w:rsidP="00477CF4">
      <w:pPr>
        <w:jc w:val="center"/>
        <w:rPr>
          <w:rFonts w:ascii="Times New Roman" w:hAnsi="Times New Roman" w:cs="Times New Roman"/>
          <w:noProof/>
          <w:sz w:val="24"/>
          <w:szCs w:val="24"/>
        </w:rPr>
      </w:pPr>
      <w:r w:rsidRPr="00477CF4">
        <w:rPr>
          <w:rFonts w:ascii="Times New Roman" w:hAnsi="Times New Roman" w:cs="Times New Roman"/>
          <w:noProof/>
          <w:sz w:val="24"/>
          <w:szCs w:val="24"/>
        </w:rPr>
        <w:drawing>
          <wp:inline distT="0" distB="0" distL="0" distR="0" wp14:anchorId="597FACE5" wp14:editId="1218A35D">
            <wp:extent cx="2583649" cy="343779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674" cy="3440487"/>
                    </a:xfrm>
                    <a:prstGeom prst="rect">
                      <a:avLst/>
                    </a:prstGeom>
                  </pic:spPr>
                </pic:pic>
              </a:graphicData>
            </a:graphic>
          </wp:inline>
        </w:drawing>
      </w:r>
    </w:p>
    <w:p w14:paraId="28C256D6" w14:textId="77777777" w:rsidR="00477CF4" w:rsidRPr="00477CF4" w:rsidRDefault="00477CF4" w:rsidP="00477CF4">
      <w:pPr>
        <w:rPr>
          <w:rFonts w:ascii="Times New Roman" w:hAnsi="Times New Roman" w:cs="Times New Roman"/>
          <w:noProof/>
          <w:sz w:val="24"/>
          <w:szCs w:val="24"/>
        </w:rPr>
      </w:pPr>
    </w:p>
    <w:p w14:paraId="428A1F17"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 xml:space="preserve">Fig(a) Watson </w:t>
      </w:r>
      <w:proofErr w:type="spellStart"/>
      <w:r w:rsidRPr="00477CF4">
        <w:rPr>
          <w:rFonts w:ascii="Times New Roman" w:eastAsia="Arial" w:hAnsi="Times New Roman" w:cs="Times New Roman"/>
          <w:b/>
          <w:sz w:val="24"/>
          <w:szCs w:val="24"/>
        </w:rPr>
        <w:t>Iot</w:t>
      </w:r>
      <w:proofErr w:type="spellEnd"/>
      <w:r w:rsidRPr="00477CF4">
        <w:rPr>
          <w:rFonts w:ascii="Times New Roman" w:eastAsia="Arial" w:hAnsi="Times New Roman" w:cs="Times New Roman"/>
          <w:b/>
          <w:sz w:val="24"/>
          <w:szCs w:val="24"/>
        </w:rPr>
        <w:t xml:space="preserve"> Simulator</w:t>
      </w:r>
    </w:p>
    <w:p w14:paraId="47D79CE8"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hAnsi="Times New Roman" w:cs="Times New Roman"/>
          <w:noProof/>
          <w:sz w:val="24"/>
          <w:szCs w:val="24"/>
        </w:rPr>
        <w:drawing>
          <wp:inline distT="0" distB="0" distL="0" distR="0" wp14:anchorId="563FD5EA" wp14:editId="69FE5583">
            <wp:extent cx="64008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733675"/>
                    </a:xfrm>
                    <a:prstGeom prst="rect">
                      <a:avLst/>
                    </a:prstGeom>
                    <a:noFill/>
                    <a:ln>
                      <a:noFill/>
                    </a:ln>
                  </pic:spPr>
                </pic:pic>
              </a:graphicData>
            </a:graphic>
          </wp:inline>
        </w:drawing>
      </w:r>
    </w:p>
    <w:p w14:paraId="35AB4B2C"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 xml:space="preserve">Fig(b)Receiving data from </w:t>
      </w:r>
      <w:proofErr w:type="spellStart"/>
      <w:r w:rsidRPr="00477CF4">
        <w:rPr>
          <w:rFonts w:ascii="Times New Roman" w:eastAsia="Arial" w:hAnsi="Times New Roman" w:cs="Times New Roman"/>
          <w:b/>
          <w:sz w:val="24"/>
          <w:szCs w:val="24"/>
        </w:rPr>
        <w:t>Iot</w:t>
      </w:r>
      <w:proofErr w:type="spellEnd"/>
      <w:r w:rsidRPr="00477CF4">
        <w:rPr>
          <w:rFonts w:ascii="Times New Roman" w:eastAsia="Arial" w:hAnsi="Times New Roman" w:cs="Times New Roman"/>
          <w:b/>
          <w:sz w:val="24"/>
          <w:szCs w:val="24"/>
        </w:rPr>
        <w:t xml:space="preserve"> simulator to the</w:t>
      </w:r>
    </w:p>
    <w:p w14:paraId="076F9720"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 xml:space="preserve">IBM </w:t>
      </w:r>
      <w:proofErr w:type="spellStart"/>
      <w:r w:rsidRPr="00477CF4">
        <w:rPr>
          <w:rFonts w:ascii="Times New Roman" w:eastAsia="Arial" w:hAnsi="Times New Roman" w:cs="Times New Roman"/>
          <w:b/>
          <w:sz w:val="24"/>
          <w:szCs w:val="24"/>
        </w:rPr>
        <w:t>watson</w:t>
      </w:r>
      <w:proofErr w:type="spellEnd"/>
      <w:r w:rsidRPr="00477CF4">
        <w:rPr>
          <w:rFonts w:ascii="Times New Roman" w:eastAsia="Arial" w:hAnsi="Times New Roman" w:cs="Times New Roman"/>
          <w:b/>
          <w:sz w:val="24"/>
          <w:szCs w:val="24"/>
        </w:rPr>
        <w:t xml:space="preserve"> IOT platform through IBM cloud</w:t>
      </w:r>
    </w:p>
    <w:p w14:paraId="5F056CAE"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6E27490B"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742A122B"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hAnsi="Times New Roman" w:cs="Times New Roman"/>
          <w:noProof/>
          <w:sz w:val="24"/>
          <w:szCs w:val="24"/>
        </w:rPr>
        <w:drawing>
          <wp:inline distT="0" distB="0" distL="0" distR="0" wp14:anchorId="5D2364D2" wp14:editId="31DFAB26">
            <wp:extent cx="6752492" cy="3079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5253" cy="3080374"/>
                    </a:xfrm>
                    <a:prstGeom prst="rect">
                      <a:avLst/>
                    </a:prstGeom>
                    <a:noFill/>
                    <a:ln>
                      <a:noFill/>
                    </a:ln>
                  </pic:spPr>
                </pic:pic>
              </a:graphicData>
            </a:graphic>
          </wp:inline>
        </w:drawing>
      </w:r>
    </w:p>
    <w:p w14:paraId="0D080079"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0706D762"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Fig(c)Representation of Received data through graphs</w:t>
      </w:r>
    </w:p>
    <w:p w14:paraId="2C8191A3"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01BCD530"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444B440A"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hAnsi="Times New Roman" w:cs="Times New Roman"/>
          <w:noProof/>
          <w:sz w:val="24"/>
          <w:szCs w:val="24"/>
        </w:rPr>
        <w:drawing>
          <wp:inline distT="0" distB="0" distL="0" distR="0" wp14:anchorId="6CB5A8FE" wp14:editId="10211076">
            <wp:extent cx="7019925" cy="397827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9925" cy="3978275"/>
                    </a:xfrm>
                    <a:prstGeom prst="rect">
                      <a:avLst/>
                    </a:prstGeom>
                  </pic:spPr>
                </pic:pic>
              </a:graphicData>
            </a:graphic>
          </wp:inline>
        </w:drawing>
      </w:r>
      <w:r w:rsidRPr="00477CF4">
        <w:rPr>
          <w:rFonts w:ascii="Times New Roman" w:eastAsia="Arial" w:hAnsi="Times New Roman" w:cs="Times New Roman"/>
          <w:b/>
          <w:sz w:val="24"/>
          <w:szCs w:val="24"/>
        </w:rPr>
        <w:t xml:space="preserve"> fig(d) Web Application for Smart Agriculture System</w:t>
      </w:r>
    </w:p>
    <w:p w14:paraId="167E16EB"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7E41F355"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43210C66"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hAnsi="Times New Roman" w:cs="Times New Roman"/>
          <w:noProof/>
          <w:sz w:val="24"/>
          <w:szCs w:val="24"/>
        </w:rPr>
        <w:drawing>
          <wp:inline distT="0" distB="0" distL="0" distR="0" wp14:anchorId="5F813FD4" wp14:editId="7C7A945C">
            <wp:extent cx="7029450"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9925" cy="3144097"/>
                    </a:xfrm>
                    <a:prstGeom prst="rect">
                      <a:avLst/>
                    </a:prstGeom>
                    <a:noFill/>
                    <a:ln>
                      <a:noFill/>
                    </a:ln>
                  </pic:spPr>
                </pic:pic>
              </a:graphicData>
            </a:graphic>
          </wp:inline>
        </w:drawing>
      </w:r>
    </w:p>
    <w:p w14:paraId="65E57D18"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Fig(e) An illustration of Web App - Smart Home</w:t>
      </w:r>
    </w:p>
    <w:p w14:paraId="2FFCEBF8"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14F5524D" w14:textId="77777777" w:rsidR="00477CF4" w:rsidRPr="00477CF4" w:rsidRDefault="00477CF4" w:rsidP="00477CF4">
      <w:pPr>
        <w:spacing w:line="0" w:lineRule="atLeast"/>
        <w:rPr>
          <w:rFonts w:ascii="Times New Roman" w:eastAsia="Arial" w:hAnsi="Times New Roman" w:cs="Times New Roman"/>
          <w:b/>
          <w:sz w:val="24"/>
          <w:szCs w:val="24"/>
        </w:rPr>
      </w:pPr>
    </w:p>
    <w:p w14:paraId="22631935" w14:textId="77777777" w:rsidR="00477CF4" w:rsidRPr="00477CF4" w:rsidRDefault="00477CF4" w:rsidP="00477CF4">
      <w:pPr>
        <w:spacing w:line="0" w:lineRule="atLeast"/>
        <w:jc w:val="right"/>
        <w:rPr>
          <w:rFonts w:ascii="Times New Roman" w:eastAsia="Arial" w:hAnsi="Times New Roman" w:cs="Times New Roman"/>
          <w:b/>
          <w:sz w:val="24"/>
          <w:szCs w:val="24"/>
        </w:rPr>
      </w:pPr>
      <w:r w:rsidRPr="00477CF4">
        <w:rPr>
          <w:rFonts w:ascii="Times New Roman" w:hAnsi="Times New Roman" w:cs="Times New Roman"/>
          <w:noProof/>
          <w:sz w:val="24"/>
          <w:szCs w:val="24"/>
        </w:rPr>
        <w:lastRenderedPageBreak/>
        <w:drawing>
          <wp:inline distT="0" distB="0" distL="0" distR="0" wp14:anchorId="059A804A" wp14:editId="13385BE5">
            <wp:extent cx="3303709" cy="4156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199" cy="4249872"/>
                    </a:xfrm>
                    <a:prstGeom prst="rect">
                      <a:avLst/>
                    </a:prstGeom>
                  </pic:spPr>
                </pic:pic>
              </a:graphicData>
            </a:graphic>
          </wp:inline>
        </w:drawing>
      </w:r>
      <w:r w:rsidRPr="00477CF4">
        <w:rPr>
          <w:rFonts w:ascii="Times New Roman" w:hAnsi="Times New Roman" w:cs="Times New Roman"/>
          <w:noProof/>
          <w:sz w:val="24"/>
          <w:szCs w:val="24"/>
        </w:rPr>
        <w:drawing>
          <wp:inline distT="0" distB="0" distL="0" distR="0" wp14:anchorId="742A1ED4" wp14:editId="0EEDA587">
            <wp:extent cx="3067050" cy="4229718"/>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188" cy="4234046"/>
                    </a:xfrm>
                    <a:prstGeom prst="rect">
                      <a:avLst/>
                    </a:prstGeom>
                    <a:noFill/>
                    <a:ln>
                      <a:noFill/>
                    </a:ln>
                  </pic:spPr>
                </pic:pic>
              </a:graphicData>
            </a:graphic>
          </wp:inline>
        </w:drawing>
      </w:r>
    </w:p>
    <w:p w14:paraId="4ECAD9CC"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57125541" w14:textId="77777777" w:rsidR="00477CF4" w:rsidRPr="00477CF4" w:rsidRDefault="00477CF4" w:rsidP="00477CF4">
      <w:pPr>
        <w:spacing w:line="0" w:lineRule="atLeast"/>
        <w:jc w:val="center"/>
        <w:rPr>
          <w:rFonts w:ascii="Times New Roman" w:eastAsia="Arial" w:hAnsi="Times New Roman" w:cs="Times New Roman"/>
          <w:b/>
          <w:sz w:val="24"/>
          <w:szCs w:val="24"/>
        </w:rPr>
      </w:pPr>
      <w:r w:rsidRPr="00477CF4">
        <w:rPr>
          <w:rFonts w:ascii="Times New Roman" w:eastAsia="Arial" w:hAnsi="Times New Roman" w:cs="Times New Roman"/>
          <w:b/>
          <w:sz w:val="24"/>
          <w:szCs w:val="24"/>
        </w:rPr>
        <w:t>fig(f) Device Control Action</w:t>
      </w:r>
    </w:p>
    <w:p w14:paraId="755D78E6" w14:textId="77777777" w:rsidR="00477CF4" w:rsidRPr="00477CF4" w:rsidRDefault="00477CF4" w:rsidP="00477CF4">
      <w:pPr>
        <w:spacing w:line="0" w:lineRule="atLeast"/>
        <w:jc w:val="center"/>
        <w:rPr>
          <w:rFonts w:ascii="Times New Roman" w:eastAsia="Arial" w:hAnsi="Times New Roman" w:cs="Times New Roman"/>
          <w:b/>
          <w:sz w:val="24"/>
          <w:szCs w:val="24"/>
        </w:rPr>
      </w:pPr>
    </w:p>
    <w:p w14:paraId="1DF40B0A" w14:textId="77777777" w:rsidR="00477CF4" w:rsidRPr="00477CF4" w:rsidRDefault="00477CF4" w:rsidP="00477CF4">
      <w:pPr>
        <w:spacing w:line="308" w:lineRule="auto"/>
        <w:ind w:right="140"/>
        <w:rPr>
          <w:rFonts w:ascii="Times New Roman" w:eastAsia="Arial" w:hAnsi="Times New Roman" w:cs="Times New Roman"/>
          <w:sz w:val="24"/>
          <w:szCs w:val="24"/>
        </w:rPr>
      </w:pPr>
      <w:r w:rsidRPr="00477CF4">
        <w:rPr>
          <w:rFonts w:ascii="Times New Roman" w:eastAsia="Arial" w:hAnsi="Times New Roman" w:cs="Times New Roman"/>
          <w:sz w:val="24"/>
          <w:szCs w:val="24"/>
        </w:rPr>
        <w:t>In this project we send the weather data through IoT Simulator shown in fig(a) instead of real soil and temperature conditions. Simulator passes the data through IBM Cloud to the web application. The data is displayed on the dashboard show in fig(b1 &amp; b2). Web Application is build using Node-RED. We have created 2 tabs:</w:t>
      </w:r>
    </w:p>
    <w:p w14:paraId="36583F4C" w14:textId="77777777" w:rsidR="00477CF4" w:rsidRPr="00477CF4" w:rsidRDefault="00477CF4" w:rsidP="00477CF4">
      <w:pPr>
        <w:spacing w:line="83" w:lineRule="exact"/>
        <w:rPr>
          <w:rFonts w:ascii="Times New Roman" w:eastAsia="Times New Roman" w:hAnsi="Times New Roman" w:cs="Times New Roman"/>
          <w:sz w:val="24"/>
          <w:szCs w:val="24"/>
        </w:rPr>
      </w:pPr>
    </w:p>
    <w:p w14:paraId="72811714" w14:textId="77777777" w:rsidR="00477CF4" w:rsidRPr="00477CF4" w:rsidRDefault="00477CF4" w:rsidP="00477CF4">
      <w:pPr>
        <w:numPr>
          <w:ilvl w:val="0"/>
          <w:numId w:val="12"/>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IoT Smart Agriculture.</w:t>
      </w:r>
    </w:p>
    <w:p w14:paraId="5D5F5D9D" w14:textId="77777777" w:rsidR="00477CF4" w:rsidRPr="00477CF4" w:rsidRDefault="00477CF4" w:rsidP="00477CF4">
      <w:pPr>
        <w:spacing w:line="189" w:lineRule="exact"/>
        <w:rPr>
          <w:rFonts w:ascii="Times New Roman" w:eastAsia="Arial" w:hAnsi="Times New Roman" w:cs="Times New Roman"/>
          <w:sz w:val="24"/>
          <w:szCs w:val="24"/>
        </w:rPr>
      </w:pPr>
    </w:p>
    <w:p w14:paraId="2E9739E9" w14:textId="77777777" w:rsidR="00477CF4" w:rsidRPr="00477CF4" w:rsidRDefault="00477CF4" w:rsidP="00477CF4">
      <w:pPr>
        <w:numPr>
          <w:ilvl w:val="0"/>
          <w:numId w:val="12"/>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Graphical Representation.</w:t>
      </w:r>
    </w:p>
    <w:p w14:paraId="7A956C5E" w14:textId="77777777" w:rsidR="00477CF4" w:rsidRPr="00477CF4" w:rsidRDefault="00477CF4" w:rsidP="00477CF4">
      <w:pPr>
        <w:spacing w:line="189" w:lineRule="exact"/>
        <w:rPr>
          <w:rFonts w:ascii="Times New Roman" w:eastAsia="Times New Roman" w:hAnsi="Times New Roman" w:cs="Times New Roman"/>
          <w:sz w:val="24"/>
          <w:szCs w:val="24"/>
        </w:rPr>
      </w:pPr>
    </w:p>
    <w:p w14:paraId="516B525A" w14:textId="77777777" w:rsidR="00477CF4" w:rsidRPr="00477CF4" w:rsidRDefault="00477CF4" w:rsidP="00477CF4">
      <w:pPr>
        <w:spacing w:line="331" w:lineRule="auto"/>
        <w:ind w:right="200" w:firstLine="240"/>
        <w:jc w:val="both"/>
        <w:rPr>
          <w:rFonts w:ascii="Times New Roman" w:eastAsia="Arial" w:hAnsi="Times New Roman" w:cs="Times New Roman"/>
          <w:sz w:val="24"/>
          <w:szCs w:val="24"/>
        </w:rPr>
      </w:pPr>
      <w:r w:rsidRPr="00477CF4">
        <w:rPr>
          <w:rFonts w:ascii="Times New Roman" w:eastAsia="Arial" w:hAnsi="Times New Roman" w:cs="Times New Roman"/>
          <w:sz w:val="24"/>
          <w:szCs w:val="24"/>
        </w:rPr>
        <w:t>Web Application is also used to control the devices further like motor, pumps, lights, or any other devices in the agricultural field. In this project the output is passed using python code and the control action is displayed in python code console window in fig(c).</w:t>
      </w:r>
    </w:p>
    <w:p w14:paraId="1D431872" w14:textId="77777777" w:rsidR="00477CF4" w:rsidRPr="00477CF4" w:rsidRDefault="00477CF4" w:rsidP="00477CF4">
      <w:pPr>
        <w:spacing w:line="200" w:lineRule="exact"/>
        <w:rPr>
          <w:rFonts w:ascii="Times New Roman" w:eastAsia="Times New Roman" w:hAnsi="Times New Roman" w:cs="Times New Roman"/>
          <w:sz w:val="24"/>
          <w:szCs w:val="24"/>
        </w:rPr>
      </w:pPr>
    </w:p>
    <w:p w14:paraId="320D8769" w14:textId="77777777" w:rsidR="00477CF4" w:rsidRPr="00477CF4" w:rsidRDefault="00477CF4" w:rsidP="00477CF4">
      <w:pPr>
        <w:spacing w:line="0" w:lineRule="atLeast"/>
        <w:rPr>
          <w:rFonts w:ascii="Times New Roman" w:eastAsia="Arial" w:hAnsi="Times New Roman" w:cs="Times New Roman"/>
          <w:sz w:val="24"/>
          <w:szCs w:val="24"/>
        </w:rPr>
        <w:sectPr w:rsidR="00477CF4" w:rsidRPr="00477CF4" w:rsidSect="00B2491A">
          <w:pgSz w:w="12240" w:h="15840"/>
          <w:pgMar w:top="720" w:right="720" w:bottom="720" w:left="720" w:header="0" w:footer="0" w:gutter="0"/>
          <w:cols w:space="0" w:equalWidth="0">
            <w:col w:w="10080"/>
          </w:cols>
          <w:docGrid w:linePitch="360"/>
        </w:sectPr>
      </w:pPr>
    </w:p>
    <w:p w14:paraId="4C109140" w14:textId="77777777" w:rsidR="00477CF4" w:rsidRPr="00477CF4" w:rsidRDefault="00477CF4" w:rsidP="00477CF4">
      <w:pPr>
        <w:spacing w:line="0" w:lineRule="atLeast"/>
        <w:rPr>
          <w:rFonts w:ascii="Times New Roman" w:eastAsia="Arial" w:hAnsi="Times New Roman" w:cs="Times New Roman"/>
          <w:bCs/>
          <w:color w:val="0D0D0D"/>
          <w:sz w:val="24"/>
          <w:szCs w:val="24"/>
        </w:rPr>
      </w:pPr>
      <w:bookmarkStart w:id="3" w:name="page9"/>
      <w:bookmarkEnd w:id="3"/>
      <w:r w:rsidRPr="00477CF4">
        <w:rPr>
          <w:rFonts w:ascii="Times New Roman" w:eastAsia="Arial" w:hAnsi="Times New Roman" w:cs="Times New Roman"/>
          <w:bCs/>
          <w:color w:val="0D0D0D"/>
          <w:sz w:val="24"/>
          <w:szCs w:val="24"/>
        </w:rPr>
        <w:lastRenderedPageBreak/>
        <w:t>5) Flowchart:</w:t>
      </w:r>
    </w:p>
    <w:p w14:paraId="32A11061" w14:textId="77777777" w:rsidR="00477CF4" w:rsidRPr="00477CF4" w:rsidRDefault="00477CF4" w:rsidP="00477CF4">
      <w:pPr>
        <w:spacing w:line="0" w:lineRule="atLeast"/>
        <w:rPr>
          <w:rFonts w:ascii="Times New Roman" w:eastAsia="Arial" w:hAnsi="Times New Roman" w:cs="Times New Roman"/>
          <w:bCs/>
          <w:color w:val="0D0D0D"/>
          <w:sz w:val="24"/>
          <w:szCs w:val="24"/>
        </w:rPr>
      </w:pPr>
      <w:r w:rsidRPr="00477CF4">
        <w:rPr>
          <w:rFonts w:ascii="Times New Roman" w:hAnsi="Times New Roman" w:cs="Times New Roman"/>
          <w:noProof/>
          <w:sz w:val="24"/>
          <w:szCs w:val="24"/>
        </w:rPr>
        <w:drawing>
          <wp:inline distT="0" distB="0" distL="0" distR="0" wp14:anchorId="4DF3DEEB" wp14:editId="1FBBC406">
            <wp:extent cx="7010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0685" cy="4038764"/>
                    </a:xfrm>
                    <a:prstGeom prst="rect">
                      <a:avLst/>
                    </a:prstGeom>
                  </pic:spPr>
                </pic:pic>
              </a:graphicData>
            </a:graphic>
          </wp:inline>
        </w:drawing>
      </w:r>
    </w:p>
    <w:p w14:paraId="67FE21B1" w14:textId="77777777" w:rsidR="00477CF4" w:rsidRPr="00477CF4" w:rsidRDefault="00477CF4" w:rsidP="00477CF4">
      <w:pPr>
        <w:spacing w:line="0" w:lineRule="atLeast"/>
        <w:rPr>
          <w:rFonts w:ascii="Times New Roman" w:eastAsia="Arial" w:hAnsi="Times New Roman" w:cs="Times New Roman"/>
          <w:bCs/>
          <w:color w:val="0D0D0D"/>
          <w:sz w:val="24"/>
          <w:szCs w:val="24"/>
        </w:rPr>
      </w:pPr>
    </w:p>
    <w:p w14:paraId="1B5F75F2" w14:textId="77777777" w:rsidR="00477CF4" w:rsidRPr="00477CF4" w:rsidRDefault="00477CF4" w:rsidP="00477CF4">
      <w:pPr>
        <w:spacing w:line="0" w:lineRule="atLeast"/>
        <w:rPr>
          <w:rFonts w:ascii="Times New Roman" w:eastAsia="Arial" w:hAnsi="Times New Roman" w:cs="Times New Roman"/>
          <w:bCs/>
          <w:color w:val="0D0D0D"/>
          <w:sz w:val="24"/>
          <w:szCs w:val="24"/>
        </w:rPr>
      </w:pPr>
      <w:r w:rsidRPr="00477CF4">
        <w:rPr>
          <w:rFonts w:ascii="Times New Roman" w:hAnsi="Times New Roman" w:cs="Times New Roman"/>
          <w:noProof/>
          <w:sz w:val="24"/>
          <w:szCs w:val="24"/>
        </w:rPr>
        <w:lastRenderedPageBreak/>
        <w:drawing>
          <wp:inline distT="0" distB="0" distL="0" distR="0" wp14:anchorId="015BEE2E" wp14:editId="3ECCFF93">
            <wp:extent cx="7029450" cy="3895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9450" cy="3895725"/>
                    </a:xfrm>
                    <a:prstGeom prst="rect">
                      <a:avLst/>
                    </a:prstGeom>
                  </pic:spPr>
                </pic:pic>
              </a:graphicData>
            </a:graphic>
          </wp:inline>
        </w:drawing>
      </w:r>
    </w:p>
    <w:p w14:paraId="383C74F2" w14:textId="77777777" w:rsidR="00477CF4" w:rsidRPr="00477CF4" w:rsidRDefault="00477CF4" w:rsidP="00477CF4">
      <w:pPr>
        <w:jc w:val="center"/>
        <w:rPr>
          <w:rFonts w:ascii="Times New Roman" w:hAnsi="Times New Roman" w:cs="Times New Roman"/>
          <w:sz w:val="24"/>
          <w:szCs w:val="24"/>
        </w:rPr>
      </w:pPr>
    </w:p>
    <w:p w14:paraId="025F2BF4" w14:textId="77777777" w:rsidR="00477CF4" w:rsidRPr="00477CF4" w:rsidRDefault="00477CF4" w:rsidP="00477CF4">
      <w:pPr>
        <w:spacing w:line="0" w:lineRule="atLeast"/>
        <w:rPr>
          <w:rFonts w:ascii="Times New Roman" w:eastAsia="Arial" w:hAnsi="Times New Roman" w:cs="Times New Roman"/>
          <w:bCs/>
          <w:color w:val="0D0D0D"/>
          <w:sz w:val="24"/>
          <w:szCs w:val="24"/>
        </w:rPr>
      </w:pPr>
    </w:p>
    <w:p w14:paraId="1825E06C" w14:textId="77777777" w:rsidR="00477CF4" w:rsidRPr="00477CF4" w:rsidRDefault="00477CF4" w:rsidP="00477CF4">
      <w:pPr>
        <w:spacing w:line="0" w:lineRule="atLeast"/>
        <w:rPr>
          <w:rFonts w:ascii="Times New Roman" w:eastAsia="Arial" w:hAnsi="Times New Roman" w:cs="Times New Roman"/>
          <w:b/>
          <w:sz w:val="24"/>
          <w:szCs w:val="24"/>
        </w:rPr>
      </w:pPr>
      <w:r w:rsidRPr="00477CF4">
        <w:rPr>
          <w:rFonts w:ascii="Times New Roman" w:eastAsia="Arial" w:hAnsi="Times New Roman" w:cs="Times New Roman"/>
          <w:b/>
          <w:sz w:val="24"/>
          <w:szCs w:val="24"/>
        </w:rPr>
        <w:t>Following are the nodes used in the project in the Web Application:</w:t>
      </w:r>
    </w:p>
    <w:p w14:paraId="001F4C3C" w14:textId="77777777" w:rsidR="00477CF4" w:rsidRPr="00477CF4" w:rsidRDefault="00477CF4" w:rsidP="00477CF4">
      <w:pPr>
        <w:spacing w:line="197" w:lineRule="exact"/>
        <w:rPr>
          <w:rFonts w:ascii="Times New Roman" w:eastAsia="Times New Roman" w:hAnsi="Times New Roman" w:cs="Times New Roman"/>
          <w:sz w:val="24"/>
          <w:szCs w:val="24"/>
        </w:rPr>
      </w:pPr>
    </w:p>
    <w:p w14:paraId="4BBC385E"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IBM IoT : IN and OUT Nodes.</w:t>
      </w:r>
    </w:p>
    <w:p w14:paraId="0ECB4C30" w14:textId="77777777" w:rsidR="00477CF4" w:rsidRPr="00477CF4" w:rsidRDefault="00477CF4" w:rsidP="00477CF4">
      <w:pPr>
        <w:spacing w:line="189" w:lineRule="exact"/>
        <w:rPr>
          <w:rFonts w:ascii="Times New Roman" w:eastAsia="Arial" w:hAnsi="Times New Roman" w:cs="Times New Roman"/>
          <w:sz w:val="24"/>
          <w:szCs w:val="24"/>
        </w:rPr>
      </w:pPr>
    </w:p>
    <w:p w14:paraId="28368DBA"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function Nodes.</w:t>
      </w:r>
    </w:p>
    <w:p w14:paraId="4FE7EC90" w14:textId="77777777" w:rsidR="00477CF4" w:rsidRPr="00477CF4" w:rsidRDefault="00477CF4" w:rsidP="00477CF4">
      <w:pPr>
        <w:spacing w:line="189" w:lineRule="exact"/>
        <w:rPr>
          <w:rFonts w:ascii="Times New Roman" w:eastAsia="Arial" w:hAnsi="Times New Roman" w:cs="Times New Roman"/>
          <w:sz w:val="24"/>
          <w:szCs w:val="24"/>
        </w:rPr>
      </w:pPr>
    </w:p>
    <w:p w14:paraId="0F6B41E8"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Gauge Nodes.</w:t>
      </w:r>
    </w:p>
    <w:p w14:paraId="20CC22D9" w14:textId="77777777" w:rsidR="00477CF4" w:rsidRPr="00477CF4" w:rsidRDefault="00477CF4" w:rsidP="00477CF4">
      <w:pPr>
        <w:spacing w:line="189" w:lineRule="exact"/>
        <w:rPr>
          <w:rFonts w:ascii="Times New Roman" w:eastAsia="Arial" w:hAnsi="Times New Roman" w:cs="Times New Roman"/>
          <w:sz w:val="24"/>
          <w:szCs w:val="24"/>
        </w:rPr>
      </w:pPr>
    </w:p>
    <w:p w14:paraId="52618FD6"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lastRenderedPageBreak/>
        <w:t>Chart Nodes.</w:t>
      </w:r>
    </w:p>
    <w:p w14:paraId="03D7D6A5" w14:textId="77777777" w:rsidR="00477CF4" w:rsidRPr="00477CF4" w:rsidRDefault="00477CF4" w:rsidP="00477CF4">
      <w:pPr>
        <w:spacing w:line="189" w:lineRule="exact"/>
        <w:rPr>
          <w:rFonts w:ascii="Times New Roman" w:eastAsia="Arial" w:hAnsi="Times New Roman" w:cs="Times New Roman"/>
          <w:sz w:val="24"/>
          <w:szCs w:val="24"/>
        </w:rPr>
      </w:pPr>
    </w:p>
    <w:p w14:paraId="0A521983"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Debug Node.</w:t>
      </w:r>
    </w:p>
    <w:p w14:paraId="0AA97875" w14:textId="77777777" w:rsidR="00477CF4" w:rsidRPr="00477CF4" w:rsidRDefault="00477CF4" w:rsidP="00477CF4">
      <w:pPr>
        <w:spacing w:line="189" w:lineRule="exact"/>
        <w:rPr>
          <w:rFonts w:ascii="Times New Roman" w:eastAsia="Arial" w:hAnsi="Times New Roman" w:cs="Times New Roman"/>
          <w:sz w:val="24"/>
          <w:szCs w:val="24"/>
        </w:rPr>
      </w:pPr>
    </w:p>
    <w:p w14:paraId="227EC705" w14:textId="77777777" w:rsidR="00477CF4" w:rsidRPr="00477CF4" w:rsidRDefault="00477CF4" w:rsidP="00477CF4">
      <w:pPr>
        <w:numPr>
          <w:ilvl w:val="0"/>
          <w:numId w:val="10"/>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Button Nodes.</w:t>
      </w:r>
    </w:p>
    <w:p w14:paraId="74A5CC3A" w14:textId="77777777" w:rsidR="00477CF4" w:rsidRPr="00477CF4" w:rsidRDefault="00477CF4" w:rsidP="00477CF4">
      <w:pPr>
        <w:spacing w:line="200" w:lineRule="exact"/>
        <w:rPr>
          <w:rFonts w:ascii="Times New Roman" w:eastAsia="Times New Roman" w:hAnsi="Times New Roman" w:cs="Times New Roman"/>
          <w:sz w:val="24"/>
          <w:szCs w:val="24"/>
        </w:rPr>
      </w:pPr>
    </w:p>
    <w:p w14:paraId="1798BCDE" w14:textId="77777777" w:rsidR="00477CF4" w:rsidRPr="00477CF4" w:rsidRDefault="00477CF4" w:rsidP="00477CF4">
      <w:pPr>
        <w:spacing w:line="206" w:lineRule="exact"/>
        <w:rPr>
          <w:rFonts w:ascii="Times New Roman" w:eastAsia="Times New Roman" w:hAnsi="Times New Roman" w:cs="Times New Roman"/>
          <w:sz w:val="24"/>
          <w:szCs w:val="24"/>
        </w:rPr>
      </w:pPr>
    </w:p>
    <w:p w14:paraId="5992446C" w14:textId="77777777" w:rsidR="00477CF4" w:rsidRPr="00477CF4" w:rsidRDefault="00477CF4" w:rsidP="00477CF4">
      <w:pPr>
        <w:spacing w:line="0" w:lineRule="atLeast"/>
        <w:rPr>
          <w:rFonts w:ascii="Times New Roman" w:eastAsia="Arial" w:hAnsi="Times New Roman" w:cs="Times New Roman"/>
          <w:b/>
          <w:sz w:val="24"/>
          <w:szCs w:val="24"/>
        </w:rPr>
      </w:pPr>
    </w:p>
    <w:p w14:paraId="5B57D0C7" w14:textId="77777777" w:rsidR="00477CF4" w:rsidRPr="00477CF4" w:rsidRDefault="00477CF4" w:rsidP="00477CF4">
      <w:pPr>
        <w:spacing w:line="0" w:lineRule="atLeast"/>
        <w:rPr>
          <w:rFonts w:ascii="Times New Roman" w:eastAsia="Arial" w:hAnsi="Times New Roman" w:cs="Times New Roman"/>
          <w:b/>
          <w:sz w:val="24"/>
          <w:szCs w:val="24"/>
        </w:rPr>
      </w:pPr>
    </w:p>
    <w:p w14:paraId="52F15190" w14:textId="77777777" w:rsidR="00477CF4" w:rsidRPr="00477CF4" w:rsidRDefault="00477CF4" w:rsidP="00477CF4">
      <w:pPr>
        <w:spacing w:line="0" w:lineRule="atLeast"/>
        <w:rPr>
          <w:rFonts w:ascii="Times New Roman" w:eastAsia="Arial" w:hAnsi="Times New Roman" w:cs="Times New Roman"/>
          <w:b/>
          <w:sz w:val="24"/>
          <w:szCs w:val="24"/>
        </w:rPr>
      </w:pPr>
      <w:r w:rsidRPr="00477CF4">
        <w:rPr>
          <w:rFonts w:ascii="Times New Roman" w:eastAsia="Arial" w:hAnsi="Times New Roman" w:cs="Times New Roman"/>
          <w:b/>
          <w:sz w:val="24"/>
          <w:szCs w:val="24"/>
        </w:rPr>
        <w:t>Following are the nodes used for the weather condition from open weather map:</w:t>
      </w:r>
    </w:p>
    <w:p w14:paraId="0ED2D10A" w14:textId="77777777" w:rsidR="00477CF4" w:rsidRPr="00477CF4" w:rsidRDefault="00477CF4" w:rsidP="00477CF4">
      <w:pPr>
        <w:spacing w:line="112" w:lineRule="exact"/>
        <w:rPr>
          <w:rFonts w:ascii="Times New Roman" w:eastAsia="Times New Roman" w:hAnsi="Times New Roman" w:cs="Times New Roman"/>
          <w:sz w:val="24"/>
          <w:szCs w:val="24"/>
        </w:rPr>
      </w:pPr>
    </w:p>
    <w:p w14:paraId="48AA2A4C" w14:textId="77777777" w:rsidR="00477CF4" w:rsidRPr="00477CF4" w:rsidRDefault="00477CF4" w:rsidP="00477CF4">
      <w:pPr>
        <w:numPr>
          <w:ilvl w:val="0"/>
          <w:numId w:val="11"/>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Timestamp Node.</w:t>
      </w:r>
    </w:p>
    <w:p w14:paraId="43259241" w14:textId="77777777" w:rsidR="00477CF4" w:rsidRPr="00477CF4" w:rsidRDefault="00477CF4" w:rsidP="00477CF4">
      <w:pPr>
        <w:spacing w:line="69" w:lineRule="exact"/>
        <w:rPr>
          <w:rFonts w:ascii="Times New Roman" w:eastAsia="Arial" w:hAnsi="Times New Roman" w:cs="Times New Roman"/>
          <w:sz w:val="24"/>
          <w:szCs w:val="24"/>
        </w:rPr>
      </w:pPr>
    </w:p>
    <w:p w14:paraId="1368AFFE" w14:textId="77777777" w:rsidR="00477CF4" w:rsidRPr="00477CF4" w:rsidRDefault="00477CF4" w:rsidP="00477CF4">
      <w:pPr>
        <w:numPr>
          <w:ilvl w:val="0"/>
          <w:numId w:val="11"/>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http request Node</w:t>
      </w:r>
    </w:p>
    <w:p w14:paraId="323457B9" w14:textId="77777777" w:rsidR="00477CF4" w:rsidRPr="00477CF4" w:rsidRDefault="00477CF4" w:rsidP="00477CF4">
      <w:pPr>
        <w:spacing w:line="69" w:lineRule="exact"/>
        <w:rPr>
          <w:rFonts w:ascii="Times New Roman" w:eastAsia="Arial" w:hAnsi="Times New Roman" w:cs="Times New Roman"/>
          <w:sz w:val="24"/>
          <w:szCs w:val="24"/>
        </w:rPr>
      </w:pPr>
    </w:p>
    <w:p w14:paraId="1D1633BE" w14:textId="77777777" w:rsidR="00477CF4" w:rsidRPr="00477CF4" w:rsidRDefault="00477CF4" w:rsidP="00477CF4">
      <w:pPr>
        <w:numPr>
          <w:ilvl w:val="0"/>
          <w:numId w:val="11"/>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Function Nodes.</w:t>
      </w:r>
    </w:p>
    <w:p w14:paraId="77CBCA33" w14:textId="77777777" w:rsidR="00477CF4" w:rsidRPr="00477CF4" w:rsidRDefault="00477CF4" w:rsidP="00477CF4">
      <w:pPr>
        <w:spacing w:line="69" w:lineRule="exact"/>
        <w:rPr>
          <w:rFonts w:ascii="Times New Roman" w:eastAsia="Arial" w:hAnsi="Times New Roman" w:cs="Times New Roman"/>
          <w:sz w:val="24"/>
          <w:szCs w:val="24"/>
        </w:rPr>
      </w:pPr>
    </w:p>
    <w:p w14:paraId="6018FFFC" w14:textId="77777777" w:rsidR="00477CF4" w:rsidRPr="00477CF4" w:rsidRDefault="00477CF4" w:rsidP="00477CF4">
      <w:pPr>
        <w:numPr>
          <w:ilvl w:val="0"/>
          <w:numId w:val="11"/>
        </w:numPr>
        <w:tabs>
          <w:tab w:val="left" w:pos="720"/>
        </w:tabs>
        <w:spacing w:after="0" w:line="0" w:lineRule="atLeast"/>
        <w:ind w:left="720" w:hanging="360"/>
        <w:rPr>
          <w:rFonts w:ascii="Times New Roman" w:eastAsia="Arial" w:hAnsi="Times New Roman" w:cs="Times New Roman"/>
          <w:sz w:val="24"/>
          <w:szCs w:val="24"/>
        </w:rPr>
      </w:pPr>
      <w:r w:rsidRPr="00477CF4">
        <w:rPr>
          <w:rFonts w:ascii="Times New Roman" w:eastAsia="Arial" w:hAnsi="Times New Roman" w:cs="Times New Roman"/>
          <w:sz w:val="24"/>
          <w:szCs w:val="24"/>
        </w:rPr>
        <w:t>Text Nodes.</w:t>
      </w:r>
    </w:p>
    <w:p w14:paraId="3A215152" w14:textId="77777777" w:rsidR="00477CF4" w:rsidRPr="00477CF4" w:rsidRDefault="00477CF4" w:rsidP="00477CF4">
      <w:pPr>
        <w:spacing w:line="69" w:lineRule="exact"/>
        <w:rPr>
          <w:rFonts w:ascii="Times New Roman" w:eastAsia="Arial" w:hAnsi="Times New Roman" w:cs="Times New Roman"/>
          <w:sz w:val="24"/>
          <w:szCs w:val="24"/>
        </w:rPr>
      </w:pPr>
    </w:p>
    <w:p w14:paraId="72241AA7" w14:textId="2B398A69" w:rsidR="004F5F39" w:rsidRPr="00477CF4" w:rsidRDefault="00477CF4" w:rsidP="00477CF4">
      <w:pPr>
        <w:tabs>
          <w:tab w:val="left" w:pos="1386"/>
        </w:tabs>
        <w:spacing w:line="271" w:lineRule="auto"/>
        <w:ind w:firstLine="0"/>
        <w:rPr>
          <w:rFonts w:ascii="Times New Roman" w:hAnsi="Times New Roman" w:cs="Times New Roman"/>
          <w:sz w:val="24"/>
          <w:szCs w:val="24"/>
        </w:rPr>
      </w:pPr>
      <w:r w:rsidRPr="00477CF4">
        <w:rPr>
          <w:rFonts w:ascii="Times New Roman" w:eastAsia="Arial" w:hAnsi="Times New Roman" w:cs="Times New Roman"/>
          <w:sz w:val="24"/>
          <w:szCs w:val="24"/>
        </w:rPr>
        <w:t>Debug Node.</w:t>
      </w:r>
    </w:p>
    <w:p w14:paraId="0646138E" w14:textId="6E1F73EC" w:rsidR="00477CF4" w:rsidRPr="00477CF4" w:rsidRDefault="00477CF4" w:rsidP="00477CF4">
      <w:pPr>
        <w:tabs>
          <w:tab w:val="left" w:pos="1386"/>
        </w:tabs>
        <w:rPr>
          <w:sz w:val="18"/>
          <w:szCs w:val="18"/>
        </w:rPr>
        <w:sectPr w:rsidR="00477CF4" w:rsidRPr="00477CF4">
          <w:pgSz w:w="16850" w:h="11920" w:orient="landscape"/>
          <w:pgMar w:top="1100" w:right="1720" w:bottom="280" w:left="1020" w:header="720" w:footer="720" w:gutter="0"/>
          <w:cols w:space="720"/>
        </w:sectPr>
      </w:pPr>
      <w:r>
        <w:rPr>
          <w:sz w:val="18"/>
          <w:szCs w:val="18"/>
        </w:rPr>
        <w:tab/>
      </w:r>
    </w:p>
    <w:p w14:paraId="33F38388" w14:textId="77777777" w:rsidR="004F5F39" w:rsidRPr="004F5F39" w:rsidRDefault="004F5F39" w:rsidP="004F5F39">
      <w:pPr>
        <w:spacing w:after="0" w:line="276" w:lineRule="auto"/>
        <w:ind w:firstLine="0"/>
        <w:jc w:val="both"/>
        <w:rPr>
          <w:rFonts w:ascii="Times New Roman" w:eastAsia="Times New Roman" w:hAnsi="Times New Roman" w:cs="Times New Roman"/>
          <w:bCs/>
          <w:color w:val="000000"/>
          <w:sz w:val="24"/>
          <w:szCs w:val="24"/>
        </w:rPr>
      </w:pPr>
    </w:p>
    <w:p w14:paraId="3B873026" w14:textId="6A1F9AA1"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CODING &amp; SOLUTIONING</w:t>
      </w:r>
      <w:r w:rsidR="00952BE4" w:rsidRPr="0081168A">
        <w:rPr>
          <w:rFonts w:ascii="Times New Roman" w:eastAsia="Times New Roman" w:hAnsi="Times New Roman" w:cs="Times New Roman"/>
          <w:b/>
          <w:color w:val="000000"/>
          <w:sz w:val="24"/>
          <w:szCs w:val="24"/>
        </w:rPr>
        <w:t xml:space="preserve"> (Explain the features added in the project along with code)</w:t>
      </w:r>
    </w:p>
    <w:p w14:paraId="4C4EFFC4"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1</w:t>
      </w:r>
    </w:p>
    <w:p w14:paraId="0DB6D381"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2</w:t>
      </w:r>
    </w:p>
    <w:p w14:paraId="39DCB269"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Database Schema (if Applicable)</w:t>
      </w:r>
    </w:p>
    <w:p w14:paraId="62B548F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 xml:space="preserve">TESTING </w:t>
      </w:r>
    </w:p>
    <w:p w14:paraId="5FBD68B3"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Test Cases</w:t>
      </w:r>
    </w:p>
    <w:p w14:paraId="0066789E"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User Acceptance Testing</w:t>
      </w:r>
    </w:p>
    <w:p w14:paraId="762DF3DA"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RESULTS</w:t>
      </w:r>
    </w:p>
    <w:p w14:paraId="5BF0E3B6" w14:textId="77777777" w:rsidR="002B2979" w:rsidRPr="0081168A"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lang w:bidi="ar-SA"/>
        </w:rPr>
        <w:t>Performance Metrics</w:t>
      </w:r>
    </w:p>
    <w:p w14:paraId="435CAC8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ADVANTAGES &amp; DISADVANTAGES</w:t>
      </w:r>
    </w:p>
    <w:p w14:paraId="5553E16E"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CONCLUSION</w:t>
      </w:r>
    </w:p>
    <w:p w14:paraId="0DFC14C0"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FUTURE SCOPE</w:t>
      </w:r>
    </w:p>
    <w:p w14:paraId="1AB4D0C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APPENDIX</w:t>
      </w:r>
    </w:p>
    <w:p w14:paraId="25BA69FD" w14:textId="77777777" w:rsidR="002B2979" w:rsidRPr="0081168A" w:rsidRDefault="002B2979" w:rsidP="002B2979">
      <w:pPr>
        <w:pStyle w:val="ListParagraph"/>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color w:val="000000"/>
          <w:sz w:val="24"/>
          <w:szCs w:val="24"/>
        </w:rPr>
        <w:t>Source Code</w:t>
      </w:r>
    </w:p>
    <w:p w14:paraId="1B2602A8" w14:textId="15FC018F" w:rsidR="002B2979" w:rsidRPr="008C3CF9" w:rsidRDefault="00E72153" w:rsidP="008C3CF9">
      <w:pPr>
        <w:pStyle w:val="ListParagraph"/>
        <w:spacing w:after="0" w:line="360" w:lineRule="auto"/>
        <w:jc w:val="both"/>
        <w:rPr>
          <w:rFonts w:ascii="Times New Roman" w:eastAsia="Times New Roman" w:hAnsi="Times New Roman" w:cs="Times New Roman"/>
          <w:color w:val="000000"/>
          <w:sz w:val="24"/>
          <w:szCs w:val="24"/>
        </w:rPr>
      </w:pPr>
      <w:proofErr w:type="spellStart"/>
      <w:r w:rsidRPr="00E72153">
        <w:rPr>
          <w:rFonts w:ascii="Times New Roman" w:eastAsia="Times New Roman" w:hAnsi="Times New Roman" w:cs="Times New Roman"/>
          <w:b/>
          <w:bCs/>
          <w:color w:val="000000"/>
          <w:sz w:val="24"/>
          <w:szCs w:val="24"/>
        </w:rPr>
        <w:t>A.</w:t>
      </w:r>
      <w:r w:rsidR="002B2979" w:rsidRPr="00E72153">
        <w:rPr>
          <w:rFonts w:ascii="Times New Roman" w:eastAsia="Times New Roman" w:hAnsi="Times New Roman" w:cs="Times New Roman"/>
          <w:b/>
          <w:bCs/>
          <w:color w:val="000000"/>
          <w:sz w:val="24"/>
          <w:szCs w:val="24"/>
        </w:rPr>
        <w:t>GitHub&amp;ProjectDemoLink</w:t>
      </w:r>
      <w:bookmarkEnd w:id="0"/>
      <w:proofErr w:type="spellEnd"/>
      <w:r w:rsidR="008C3CF9">
        <w:rPr>
          <w:rFonts w:ascii="Times New Roman" w:eastAsia="Times New Roman" w:hAnsi="Times New Roman" w:cs="Times New Roman"/>
          <w:color w:val="000000"/>
          <w:sz w:val="24"/>
          <w:szCs w:val="24"/>
        </w:rPr>
        <w:t>;</w:t>
      </w:r>
      <w:r w:rsidR="008C3CF9">
        <w:t xml:space="preserve">                </w:t>
      </w:r>
      <w:r w:rsidR="008C3CF9" w:rsidRPr="008C3CF9">
        <w:t>https://drive.google.com/file/d/17DOII5f56PmMnWVM4SnSA227E8NtT94I/view?usp=drivesdk</w:t>
      </w:r>
    </w:p>
    <w:p w14:paraId="76C51DEF" w14:textId="42C0B320" w:rsidR="00E72153" w:rsidRPr="00E72153" w:rsidRDefault="00E72153" w:rsidP="00E72153">
      <w:pPr>
        <w:spacing w:after="160" w:line="0" w:lineRule="atLeast"/>
        <w:ind w:firstLine="0"/>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proofErr w:type="spellStart"/>
      <w:r>
        <w:rPr>
          <w:rFonts w:ascii="Times New Roman" w:eastAsia="Arial" w:hAnsi="Times New Roman" w:cs="Times New Roman"/>
          <w:b/>
          <w:sz w:val="28"/>
          <w:szCs w:val="28"/>
        </w:rPr>
        <w:t>B.</w:t>
      </w:r>
      <w:r w:rsidRPr="00E72153">
        <w:rPr>
          <w:rFonts w:ascii="Times New Roman" w:eastAsia="Arial" w:hAnsi="Times New Roman" w:cs="Times New Roman"/>
          <w:b/>
          <w:sz w:val="28"/>
          <w:szCs w:val="28"/>
        </w:rPr>
        <w:t>Source</w:t>
      </w:r>
      <w:proofErr w:type="spellEnd"/>
      <w:r w:rsidRPr="00E72153">
        <w:rPr>
          <w:rFonts w:ascii="Times New Roman" w:eastAsia="Arial" w:hAnsi="Times New Roman" w:cs="Times New Roman"/>
          <w:b/>
          <w:sz w:val="28"/>
          <w:szCs w:val="28"/>
        </w:rPr>
        <w:t xml:space="preserve"> Code</w:t>
      </w:r>
    </w:p>
    <w:p w14:paraId="031A4C3F"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import time</w:t>
      </w:r>
    </w:p>
    <w:p w14:paraId="22EBBF0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import sys</w:t>
      </w:r>
    </w:p>
    <w:p w14:paraId="490BC3C9"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import </w:t>
      </w:r>
      <w:proofErr w:type="spellStart"/>
      <w:r w:rsidRPr="00E72153">
        <w:rPr>
          <w:rFonts w:ascii="Times New Roman" w:eastAsia="Arial" w:hAnsi="Times New Roman" w:cs="Times New Roman"/>
          <w:bCs/>
          <w:sz w:val="24"/>
          <w:szCs w:val="24"/>
        </w:rPr>
        <w:t>ibmiotf.application</w:t>
      </w:r>
      <w:proofErr w:type="spellEnd"/>
      <w:r w:rsidRPr="00E72153">
        <w:rPr>
          <w:rFonts w:ascii="Times New Roman" w:eastAsia="Arial" w:hAnsi="Times New Roman" w:cs="Times New Roman"/>
          <w:bCs/>
          <w:sz w:val="24"/>
          <w:szCs w:val="24"/>
        </w:rPr>
        <w:t xml:space="preserve"> # to install pip install </w:t>
      </w:r>
      <w:proofErr w:type="spellStart"/>
      <w:r w:rsidRPr="00E72153">
        <w:rPr>
          <w:rFonts w:ascii="Times New Roman" w:eastAsia="Arial" w:hAnsi="Times New Roman" w:cs="Times New Roman"/>
          <w:bCs/>
          <w:sz w:val="24"/>
          <w:szCs w:val="24"/>
        </w:rPr>
        <w:t>ibmiotf</w:t>
      </w:r>
      <w:proofErr w:type="spellEnd"/>
    </w:p>
    <w:p w14:paraId="6362E3DD"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import </w:t>
      </w:r>
      <w:proofErr w:type="spellStart"/>
      <w:r w:rsidRPr="00E72153">
        <w:rPr>
          <w:rFonts w:ascii="Times New Roman" w:eastAsia="Arial" w:hAnsi="Times New Roman" w:cs="Times New Roman"/>
          <w:bCs/>
          <w:sz w:val="24"/>
          <w:szCs w:val="24"/>
        </w:rPr>
        <w:t>ibmiotf.device</w:t>
      </w:r>
      <w:proofErr w:type="spellEnd"/>
    </w:p>
    <w:p w14:paraId="63CC7A10"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36739D6B"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#Provide your IBM Watson Device Credentials</w:t>
      </w:r>
    </w:p>
    <w:p w14:paraId="0C6AD10A"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organization = "</w:t>
      </w:r>
      <w:proofErr w:type="spellStart"/>
      <w:r w:rsidRPr="00E72153">
        <w:rPr>
          <w:rFonts w:ascii="Times New Roman" w:eastAsia="Arial" w:hAnsi="Times New Roman" w:cs="Times New Roman"/>
          <w:bCs/>
          <w:sz w:val="24"/>
          <w:szCs w:val="24"/>
        </w:rPr>
        <w:t>hrodmj</w:t>
      </w:r>
      <w:proofErr w:type="spellEnd"/>
      <w:r w:rsidRPr="00E72153">
        <w:rPr>
          <w:rFonts w:ascii="Times New Roman" w:eastAsia="Arial" w:hAnsi="Times New Roman" w:cs="Times New Roman"/>
          <w:bCs/>
          <w:sz w:val="24"/>
          <w:szCs w:val="24"/>
        </w:rPr>
        <w:t>" #replace the ORG ID</w:t>
      </w:r>
    </w:p>
    <w:p w14:paraId="78E224D3"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deviceType</w:t>
      </w:r>
      <w:proofErr w:type="spellEnd"/>
      <w:r w:rsidRPr="00E72153">
        <w:rPr>
          <w:rFonts w:ascii="Times New Roman" w:eastAsia="Arial" w:hAnsi="Times New Roman" w:cs="Times New Roman"/>
          <w:bCs/>
          <w:sz w:val="24"/>
          <w:szCs w:val="24"/>
        </w:rPr>
        <w:t xml:space="preserve"> = "NODEMCU1"#replace the Device type </w:t>
      </w:r>
      <w:proofErr w:type="spellStart"/>
      <w:r w:rsidRPr="00E72153">
        <w:rPr>
          <w:rFonts w:ascii="Times New Roman" w:eastAsia="Arial" w:hAnsi="Times New Roman" w:cs="Times New Roman"/>
          <w:bCs/>
          <w:sz w:val="24"/>
          <w:szCs w:val="24"/>
        </w:rPr>
        <w:t>wi</w:t>
      </w:r>
      <w:proofErr w:type="spellEnd"/>
    </w:p>
    <w:p w14:paraId="16ABBBB3"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deviceId</w:t>
      </w:r>
      <w:proofErr w:type="spellEnd"/>
      <w:r w:rsidRPr="00E72153">
        <w:rPr>
          <w:rFonts w:ascii="Times New Roman" w:eastAsia="Arial" w:hAnsi="Times New Roman" w:cs="Times New Roman"/>
          <w:bCs/>
          <w:sz w:val="24"/>
          <w:szCs w:val="24"/>
        </w:rPr>
        <w:t xml:space="preserve"> = "12345"#replace Device ID</w:t>
      </w:r>
    </w:p>
    <w:p w14:paraId="554C7E0B"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authMethod</w:t>
      </w:r>
      <w:proofErr w:type="spellEnd"/>
      <w:r w:rsidRPr="00E72153">
        <w:rPr>
          <w:rFonts w:ascii="Times New Roman" w:eastAsia="Arial" w:hAnsi="Times New Roman" w:cs="Times New Roman"/>
          <w:bCs/>
          <w:sz w:val="24"/>
          <w:szCs w:val="24"/>
        </w:rPr>
        <w:t xml:space="preserve"> = "token"</w:t>
      </w:r>
    </w:p>
    <w:p w14:paraId="728C58CA"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authToken</w:t>
      </w:r>
      <w:proofErr w:type="spellEnd"/>
      <w:r w:rsidRPr="00E72153">
        <w:rPr>
          <w:rFonts w:ascii="Times New Roman" w:eastAsia="Arial" w:hAnsi="Times New Roman" w:cs="Times New Roman"/>
          <w:bCs/>
          <w:sz w:val="24"/>
          <w:szCs w:val="24"/>
        </w:rPr>
        <w:t xml:space="preserve"> = "abhi1234" #Replace the </w:t>
      </w:r>
      <w:proofErr w:type="spellStart"/>
      <w:r w:rsidRPr="00E72153">
        <w:rPr>
          <w:rFonts w:ascii="Times New Roman" w:eastAsia="Arial" w:hAnsi="Times New Roman" w:cs="Times New Roman"/>
          <w:bCs/>
          <w:sz w:val="24"/>
          <w:szCs w:val="24"/>
        </w:rPr>
        <w:t>authtoken</w:t>
      </w:r>
      <w:proofErr w:type="spellEnd"/>
    </w:p>
    <w:p w14:paraId="0D3733B3"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19C70650"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def </w:t>
      </w:r>
      <w:proofErr w:type="spellStart"/>
      <w:r w:rsidRPr="00E72153">
        <w:rPr>
          <w:rFonts w:ascii="Times New Roman" w:eastAsia="Arial" w:hAnsi="Times New Roman" w:cs="Times New Roman"/>
          <w:bCs/>
          <w:sz w:val="24"/>
          <w:szCs w:val="24"/>
        </w:rPr>
        <w:t>myCommandCallback</w:t>
      </w:r>
      <w:proofErr w:type="spellEnd"/>
      <w:r w:rsidRPr="00E72153">
        <w:rPr>
          <w:rFonts w:ascii="Times New Roman" w:eastAsia="Arial" w:hAnsi="Times New Roman" w:cs="Times New Roman"/>
          <w:bCs/>
          <w:sz w:val="24"/>
          <w:szCs w:val="24"/>
        </w:rPr>
        <w:t>(</w:t>
      </w:r>
      <w:proofErr w:type="spellStart"/>
      <w:r w:rsidRPr="00E72153">
        <w:rPr>
          <w:rFonts w:ascii="Times New Roman" w:eastAsia="Arial" w:hAnsi="Times New Roman" w:cs="Times New Roman"/>
          <w:bCs/>
          <w:sz w:val="24"/>
          <w:szCs w:val="24"/>
        </w:rPr>
        <w:t>cmd</w:t>
      </w:r>
      <w:proofErr w:type="spellEnd"/>
      <w:r w:rsidRPr="00E72153">
        <w:rPr>
          <w:rFonts w:ascii="Times New Roman" w:eastAsia="Arial" w:hAnsi="Times New Roman" w:cs="Times New Roman"/>
          <w:bCs/>
          <w:sz w:val="24"/>
          <w:szCs w:val="24"/>
        </w:rPr>
        <w:t>): # function for Callback</w:t>
      </w:r>
    </w:p>
    <w:p w14:paraId="0349EBF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print("Command received: %s" %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w:t>
      </w:r>
    </w:p>
    <w:p w14:paraId="45EDAEA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if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['command']=='</w:t>
      </w:r>
      <w:proofErr w:type="spellStart"/>
      <w:r w:rsidRPr="00E72153">
        <w:rPr>
          <w:rFonts w:ascii="Times New Roman" w:eastAsia="Arial" w:hAnsi="Times New Roman" w:cs="Times New Roman"/>
          <w:bCs/>
          <w:sz w:val="24"/>
          <w:szCs w:val="24"/>
        </w:rPr>
        <w:t>motoron</w:t>
      </w:r>
      <w:proofErr w:type="spellEnd"/>
      <w:r w:rsidRPr="00E72153">
        <w:rPr>
          <w:rFonts w:ascii="Times New Roman" w:eastAsia="Arial" w:hAnsi="Times New Roman" w:cs="Times New Roman"/>
          <w:bCs/>
          <w:sz w:val="24"/>
          <w:szCs w:val="24"/>
        </w:rPr>
        <w:t>':</w:t>
      </w:r>
    </w:p>
    <w:p w14:paraId="4A5233A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print("Motor On IS RECEIVED")</w:t>
      </w:r>
    </w:p>
    <w:p w14:paraId="4E948F9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
    <w:p w14:paraId="345592B6"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roofErr w:type="spellStart"/>
      <w:r w:rsidRPr="00E72153">
        <w:rPr>
          <w:rFonts w:ascii="Times New Roman" w:eastAsia="Arial" w:hAnsi="Times New Roman" w:cs="Times New Roman"/>
          <w:bCs/>
          <w:sz w:val="24"/>
          <w:szCs w:val="24"/>
        </w:rPr>
        <w:t>elif</w:t>
      </w:r>
      <w:proofErr w:type="spellEnd"/>
      <w:r w:rsidRPr="00E72153">
        <w:rPr>
          <w:rFonts w:ascii="Times New Roman" w:eastAsia="Arial" w:hAnsi="Times New Roman" w:cs="Times New Roman"/>
          <w:bCs/>
          <w:sz w:val="24"/>
          <w:szCs w:val="24"/>
        </w:rPr>
        <w:t xml:space="preserve">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['command']=='</w:t>
      </w:r>
      <w:proofErr w:type="spellStart"/>
      <w:r w:rsidRPr="00E72153">
        <w:rPr>
          <w:rFonts w:ascii="Times New Roman" w:eastAsia="Arial" w:hAnsi="Times New Roman" w:cs="Times New Roman"/>
          <w:bCs/>
          <w:sz w:val="24"/>
          <w:szCs w:val="24"/>
        </w:rPr>
        <w:t>motoroff</w:t>
      </w:r>
      <w:proofErr w:type="spellEnd"/>
      <w:r w:rsidRPr="00E72153">
        <w:rPr>
          <w:rFonts w:ascii="Times New Roman" w:eastAsia="Arial" w:hAnsi="Times New Roman" w:cs="Times New Roman"/>
          <w:bCs/>
          <w:sz w:val="24"/>
          <w:szCs w:val="24"/>
        </w:rPr>
        <w:t>':</w:t>
      </w:r>
    </w:p>
    <w:p w14:paraId="51EA1773"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print("Motor Off IS RECEIVED")</w:t>
      </w:r>
    </w:p>
    <w:p w14:paraId="1C926D9F"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
    <w:p w14:paraId="3884343E"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lastRenderedPageBreak/>
        <w:t xml:space="preserve">        if </w:t>
      </w:r>
      <w:proofErr w:type="spellStart"/>
      <w:r w:rsidRPr="00E72153">
        <w:rPr>
          <w:rFonts w:ascii="Times New Roman" w:eastAsia="Arial" w:hAnsi="Times New Roman" w:cs="Times New Roman"/>
          <w:bCs/>
          <w:sz w:val="24"/>
          <w:szCs w:val="24"/>
        </w:rPr>
        <w:t>cmd.command</w:t>
      </w:r>
      <w:proofErr w:type="spellEnd"/>
      <w:r w:rsidRPr="00E72153">
        <w:rPr>
          <w:rFonts w:ascii="Times New Roman" w:eastAsia="Arial" w:hAnsi="Times New Roman" w:cs="Times New Roman"/>
          <w:bCs/>
          <w:sz w:val="24"/>
          <w:szCs w:val="24"/>
        </w:rPr>
        <w:t xml:space="preserve"> == "</w:t>
      </w:r>
      <w:proofErr w:type="spellStart"/>
      <w:r w:rsidRPr="00E72153">
        <w:rPr>
          <w:rFonts w:ascii="Times New Roman" w:eastAsia="Arial" w:hAnsi="Times New Roman" w:cs="Times New Roman"/>
          <w:bCs/>
          <w:sz w:val="24"/>
          <w:szCs w:val="24"/>
        </w:rPr>
        <w:t>setInterval</w:t>
      </w:r>
      <w:proofErr w:type="spellEnd"/>
      <w:r w:rsidRPr="00E72153">
        <w:rPr>
          <w:rFonts w:ascii="Times New Roman" w:eastAsia="Arial" w:hAnsi="Times New Roman" w:cs="Times New Roman"/>
          <w:bCs/>
          <w:sz w:val="24"/>
          <w:szCs w:val="24"/>
        </w:rPr>
        <w:t>":</w:t>
      </w:r>
    </w:p>
    <w:p w14:paraId="42D5134D"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
    <w:p w14:paraId="0352569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if 'interval' not in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w:t>
      </w:r>
    </w:p>
    <w:p w14:paraId="08D02AEF"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print("Error - command is missing required information: 'interval'")</w:t>
      </w:r>
    </w:p>
    <w:p w14:paraId="350BCB06"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else:</w:t>
      </w:r>
    </w:p>
    <w:p w14:paraId="2078787E"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interval =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['interval']</w:t>
      </w:r>
    </w:p>
    <w:p w14:paraId="48B343C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roofErr w:type="spellStart"/>
      <w:r w:rsidRPr="00E72153">
        <w:rPr>
          <w:rFonts w:ascii="Times New Roman" w:eastAsia="Arial" w:hAnsi="Times New Roman" w:cs="Times New Roman"/>
          <w:bCs/>
          <w:sz w:val="24"/>
          <w:szCs w:val="24"/>
        </w:rPr>
        <w:t>elif</w:t>
      </w:r>
      <w:proofErr w:type="spellEnd"/>
      <w:r w:rsidRPr="00E72153">
        <w:rPr>
          <w:rFonts w:ascii="Times New Roman" w:eastAsia="Arial" w:hAnsi="Times New Roman" w:cs="Times New Roman"/>
          <w:bCs/>
          <w:sz w:val="24"/>
          <w:szCs w:val="24"/>
        </w:rPr>
        <w:t xml:space="preserve"> </w:t>
      </w:r>
      <w:proofErr w:type="spellStart"/>
      <w:r w:rsidRPr="00E72153">
        <w:rPr>
          <w:rFonts w:ascii="Times New Roman" w:eastAsia="Arial" w:hAnsi="Times New Roman" w:cs="Times New Roman"/>
          <w:bCs/>
          <w:sz w:val="24"/>
          <w:szCs w:val="24"/>
        </w:rPr>
        <w:t>cmd.command</w:t>
      </w:r>
      <w:proofErr w:type="spellEnd"/>
      <w:r w:rsidRPr="00E72153">
        <w:rPr>
          <w:rFonts w:ascii="Times New Roman" w:eastAsia="Arial" w:hAnsi="Times New Roman" w:cs="Times New Roman"/>
          <w:bCs/>
          <w:sz w:val="24"/>
          <w:szCs w:val="24"/>
        </w:rPr>
        <w:t xml:space="preserve"> == "print":</w:t>
      </w:r>
    </w:p>
    <w:p w14:paraId="203B8B10"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if 'message' not in </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w:t>
      </w:r>
    </w:p>
    <w:p w14:paraId="2752A04F"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print("Error - command is missing required information: 'message'")</w:t>
      </w:r>
    </w:p>
    <w:p w14:paraId="27DCB2B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else:</w:t>
      </w:r>
    </w:p>
    <w:p w14:paraId="58C10346"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output=</w:t>
      </w:r>
      <w:proofErr w:type="spellStart"/>
      <w:r w:rsidRPr="00E72153">
        <w:rPr>
          <w:rFonts w:ascii="Times New Roman" w:eastAsia="Arial" w:hAnsi="Times New Roman" w:cs="Times New Roman"/>
          <w:bCs/>
          <w:sz w:val="24"/>
          <w:szCs w:val="24"/>
        </w:rPr>
        <w:t>cmd.data</w:t>
      </w:r>
      <w:proofErr w:type="spellEnd"/>
      <w:r w:rsidRPr="00E72153">
        <w:rPr>
          <w:rFonts w:ascii="Times New Roman" w:eastAsia="Arial" w:hAnsi="Times New Roman" w:cs="Times New Roman"/>
          <w:bCs/>
          <w:sz w:val="24"/>
          <w:szCs w:val="24"/>
        </w:rPr>
        <w:t>['message']</w:t>
      </w:r>
    </w:p>
    <w:p w14:paraId="7FA78ABD"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print(output)</w:t>
      </w:r>
    </w:p>
    <w:p w14:paraId="59826D9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7BB340A6"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try:</w:t>
      </w:r>
    </w:p>
    <w:p w14:paraId="26C417BE"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r>
      <w:proofErr w:type="spellStart"/>
      <w:r w:rsidRPr="00E72153">
        <w:rPr>
          <w:rFonts w:ascii="Times New Roman" w:eastAsia="Arial" w:hAnsi="Times New Roman" w:cs="Times New Roman"/>
          <w:bCs/>
          <w:sz w:val="24"/>
          <w:szCs w:val="24"/>
        </w:rPr>
        <w:t>deviceOptions</w:t>
      </w:r>
      <w:proofErr w:type="spellEnd"/>
      <w:r w:rsidRPr="00E72153">
        <w:rPr>
          <w:rFonts w:ascii="Times New Roman" w:eastAsia="Arial" w:hAnsi="Times New Roman" w:cs="Times New Roman"/>
          <w:bCs/>
          <w:sz w:val="24"/>
          <w:szCs w:val="24"/>
        </w:rPr>
        <w:t xml:space="preserve"> = {"org": organization, "type": </w:t>
      </w:r>
      <w:proofErr w:type="spellStart"/>
      <w:r w:rsidRPr="00E72153">
        <w:rPr>
          <w:rFonts w:ascii="Times New Roman" w:eastAsia="Arial" w:hAnsi="Times New Roman" w:cs="Times New Roman"/>
          <w:bCs/>
          <w:sz w:val="24"/>
          <w:szCs w:val="24"/>
        </w:rPr>
        <w:t>deviceType</w:t>
      </w:r>
      <w:proofErr w:type="spellEnd"/>
      <w:r w:rsidRPr="00E72153">
        <w:rPr>
          <w:rFonts w:ascii="Times New Roman" w:eastAsia="Arial" w:hAnsi="Times New Roman" w:cs="Times New Roman"/>
          <w:bCs/>
          <w:sz w:val="24"/>
          <w:szCs w:val="24"/>
        </w:rPr>
        <w:t xml:space="preserve">, "id": </w:t>
      </w:r>
      <w:proofErr w:type="spellStart"/>
      <w:r w:rsidRPr="00E72153">
        <w:rPr>
          <w:rFonts w:ascii="Times New Roman" w:eastAsia="Arial" w:hAnsi="Times New Roman" w:cs="Times New Roman"/>
          <w:bCs/>
          <w:sz w:val="24"/>
          <w:szCs w:val="24"/>
        </w:rPr>
        <w:t>deviceId</w:t>
      </w:r>
      <w:proofErr w:type="spellEnd"/>
      <w:r w:rsidRPr="00E72153">
        <w:rPr>
          <w:rFonts w:ascii="Times New Roman" w:eastAsia="Arial" w:hAnsi="Times New Roman" w:cs="Times New Roman"/>
          <w:bCs/>
          <w:sz w:val="24"/>
          <w:szCs w:val="24"/>
        </w:rPr>
        <w:t xml:space="preserve">, "auth-method": </w:t>
      </w:r>
      <w:proofErr w:type="spellStart"/>
      <w:r w:rsidRPr="00E72153">
        <w:rPr>
          <w:rFonts w:ascii="Times New Roman" w:eastAsia="Arial" w:hAnsi="Times New Roman" w:cs="Times New Roman"/>
          <w:bCs/>
          <w:sz w:val="24"/>
          <w:szCs w:val="24"/>
        </w:rPr>
        <w:t>authMethod</w:t>
      </w:r>
      <w:proofErr w:type="spellEnd"/>
      <w:r w:rsidRPr="00E72153">
        <w:rPr>
          <w:rFonts w:ascii="Times New Roman" w:eastAsia="Arial" w:hAnsi="Times New Roman" w:cs="Times New Roman"/>
          <w:bCs/>
          <w:sz w:val="24"/>
          <w:szCs w:val="24"/>
        </w:rPr>
        <w:t xml:space="preserve">, "auth-token": </w:t>
      </w:r>
      <w:proofErr w:type="spellStart"/>
      <w:r w:rsidRPr="00E72153">
        <w:rPr>
          <w:rFonts w:ascii="Times New Roman" w:eastAsia="Arial" w:hAnsi="Times New Roman" w:cs="Times New Roman"/>
          <w:bCs/>
          <w:sz w:val="24"/>
          <w:szCs w:val="24"/>
        </w:rPr>
        <w:t>authToken</w:t>
      </w:r>
      <w:proofErr w:type="spellEnd"/>
      <w:r w:rsidRPr="00E72153">
        <w:rPr>
          <w:rFonts w:ascii="Times New Roman" w:eastAsia="Arial" w:hAnsi="Times New Roman" w:cs="Times New Roman"/>
          <w:bCs/>
          <w:sz w:val="24"/>
          <w:szCs w:val="24"/>
        </w:rPr>
        <w:t>}</w:t>
      </w:r>
    </w:p>
    <w:p w14:paraId="4BCF9C2E"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r>
      <w:proofErr w:type="spellStart"/>
      <w:r w:rsidRPr="00E72153">
        <w:rPr>
          <w:rFonts w:ascii="Times New Roman" w:eastAsia="Arial" w:hAnsi="Times New Roman" w:cs="Times New Roman"/>
          <w:bCs/>
          <w:sz w:val="24"/>
          <w:szCs w:val="24"/>
        </w:rPr>
        <w:t>deviceCli</w:t>
      </w:r>
      <w:proofErr w:type="spellEnd"/>
      <w:r w:rsidRPr="00E72153">
        <w:rPr>
          <w:rFonts w:ascii="Times New Roman" w:eastAsia="Arial" w:hAnsi="Times New Roman" w:cs="Times New Roman"/>
          <w:bCs/>
          <w:sz w:val="24"/>
          <w:szCs w:val="24"/>
        </w:rPr>
        <w:t xml:space="preserve"> = </w:t>
      </w:r>
      <w:proofErr w:type="spellStart"/>
      <w:r w:rsidRPr="00E72153">
        <w:rPr>
          <w:rFonts w:ascii="Times New Roman" w:eastAsia="Arial" w:hAnsi="Times New Roman" w:cs="Times New Roman"/>
          <w:bCs/>
          <w:sz w:val="24"/>
          <w:szCs w:val="24"/>
        </w:rPr>
        <w:t>ibmiotf.device.Client</w:t>
      </w:r>
      <w:proofErr w:type="spellEnd"/>
      <w:r w:rsidRPr="00E72153">
        <w:rPr>
          <w:rFonts w:ascii="Times New Roman" w:eastAsia="Arial" w:hAnsi="Times New Roman" w:cs="Times New Roman"/>
          <w:bCs/>
          <w:sz w:val="24"/>
          <w:szCs w:val="24"/>
        </w:rPr>
        <w:t>(</w:t>
      </w:r>
      <w:proofErr w:type="spellStart"/>
      <w:r w:rsidRPr="00E72153">
        <w:rPr>
          <w:rFonts w:ascii="Times New Roman" w:eastAsia="Arial" w:hAnsi="Times New Roman" w:cs="Times New Roman"/>
          <w:bCs/>
          <w:sz w:val="24"/>
          <w:szCs w:val="24"/>
        </w:rPr>
        <w:t>deviceOptions</w:t>
      </w:r>
      <w:proofErr w:type="spellEnd"/>
      <w:r w:rsidRPr="00E72153">
        <w:rPr>
          <w:rFonts w:ascii="Times New Roman" w:eastAsia="Arial" w:hAnsi="Times New Roman" w:cs="Times New Roman"/>
          <w:bCs/>
          <w:sz w:val="24"/>
          <w:szCs w:val="24"/>
        </w:rPr>
        <w:t>)</w:t>
      </w:r>
    </w:p>
    <w:p w14:paraId="76A7677A"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t>#..............................................</w:t>
      </w:r>
    </w:p>
    <w:p w14:paraId="0F399A33"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r>
    </w:p>
    <w:p w14:paraId="2FDD592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except Exception as e:</w:t>
      </w:r>
    </w:p>
    <w:p w14:paraId="59B17FE9"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t>print("Caught exception connecting device: %s" % str(e))</w:t>
      </w:r>
    </w:p>
    <w:p w14:paraId="0984F29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ab/>
      </w:r>
      <w:proofErr w:type="spellStart"/>
      <w:r w:rsidRPr="00E72153">
        <w:rPr>
          <w:rFonts w:ascii="Times New Roman" w:eastAsia="Arial" w:hAnsi="Times New Roman" w:cs="Times New Roman"/>
          <w:bCs/>
          <w:sz w:val="24"/>
          <w:szCs w:val="24"/>
        </w:rPr>
        <w:t>sys.exit</w:t>
      </w:r>
      <w:proofErr w:type="spellEnd"/>
      <w:r w:rsidRPr="00E72153">
        <w:rPr>
          <w:rFonts w:ascii="Times New Roman" w:eastAsia="Arial" w:hAnsi="Times New Roman" w:cs="Times New Roman"/>
          <w:bCs/>
          <w:sz w:val="24"/>
          <w:szCs w:val="24"/>
        </w:rPr>
        <w:t>()</w:t>
      </w:r>
    </w:p>
    <w:p w14:paraId="4C5ABE9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504E110D"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Connect and send a datapoint "hello" with value "world" into the cloud as an event of type "greeting" 10 times</w:t>
      </w:r>
    </w:p>
    <w:p w14:paraId="5DF0FF08"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deviceCli.connect</w:t>
      </w:r>
      <w:proofErr w:type="spellEnd"/>
      <w:r w:rsidRPr="00E72153">
        <w:rPr>
          <w:rFonts w:ascii="Times New Roman" w:eastAsia="Arial" w:hAnsi="Times New Roman" w:cs="Times New Roman"/>
          <w:bCs/>
          <w:sz w:val="24"/>
          <w:szCs w:val="24"/>
        </w:rPr>
        <w:t>()</w:t>
      </w:r>
    </w:p>
    <w:p w14:paraId="0174B18C"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74CC00F4"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while True:</w:t>
      </w:r>
    </w:p>
    <w:p w14:paraId="514D7A37"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
    <w:p w14:paraId="245672D0"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xml:space="preserve">        </w:t>
      </w:r>
      <w:proofErr w:type="spellStart"/>
      <w:r w:rsidRPr="00E72153">
        <w:rPr>
          <w:rFonts w:ascii="Times New Roman" w:eastAsia="Arial" w:hAnsi="Times New Roman" w:cs="Times New Roman"/>
          <w:bCs/>
          <w:sz w:val="24"/>
          <w:szCs w:val="24"/>
        </w:rPr>
        <w:t>deviceCli.commandCallback</w:t>
      </w:r>
      <w:proofErr w:type="spellEnd"/>
      <w:r w:rsidRPr="00E72153">
        <w:rPr>
          <w:rFonts w:ascii="Times New Roman" w:eastAsia="Arial" w:hAnsi="Times New Roman" w:cs="Times New Roman"/>
          <w:bCs/>
          <w:sz w:val="24"/>
          <w:szCs w:val="24"/>
        </w:rPr>
        <w:t xml:space="preserve"> = </w:t>
      </w:r>
      <w:proofErr w:type="spellStart"/>
      <w:r w:rsidRPr="00E72153">
        <w:rPr>
          <w:rFonts w:ascii="Times New Roman" w:eastAsia="Arial" w:hAnsi="Times New Roman" w:cs="Times New Roman"/>
          <w:bCs/>
          <w:sz w:val="24"/>
          <w:szCs w:val="24"/>
        </w:rPr>
        <w:t>myCommandCallback</w:t>
      </w:r>
      <w:proofErr w:type="spellEnd"/>
    </w:p>
    <w:p w14:paraId="237F5F72"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
    <w:p w14:paraId="687D4FA2"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r w:rsidRPr="00E72153">
        <w:rPr>
          <w:rFonts w:ascii="Times New Roman" w:eastAsia="Arial" w:hAnsi="Times New Roman" w:cs="Times New Roman"/>
          <w:bCs/>
          <w:sz w:val="24"/>
          <w:szCs w:val="24"/>
        </w:rPr>
        <w:t># Disconnect the device and application from the cloud</w:t>
      </w:r>
    </w:p>
    <w:p w14:paraId="2A64F509" w14:textId="77777777" w:rsidR="00E72153" w:rsidRPr="00E72153" w:rsidRDefault="00E72153" w:rsidP="00E72153">
      <w:pPr>
        <w:pStyle w:val="ListParagraph"/>
        <w:spacing w:line="0" w:lineRule="atLeast"/>
        <w:ind w:left="795"/>
        <w:rPr>
          <w:rFonts w:ascii="Times New Roman" w:eastAsia="Arial" w:hAnsi="Times New Roman" w:cs="Times New Roman"/>
          <w:bCs/>
          <w:sz w:val="24"/>
          <w:szCs w:val="24"/>
        </w:rPr>
      </w:pPr>
      <w:proofErr w:type="spellStart"/>
      <w:r w:rsidRPr="00E72153">
        <w:rPr>
          <w:rFonts w:ascii="Times New Roman" w:eastAsia="Arial" w:hAnsi="Times New Roman" w:cs="Times New Roman"/>
          <w:bCs/>
          <w:sz w:val="24"/>
          <w:szCs w:val="24"/>
        </w:rPr>
        <w:t>deviceCli.disconnect</w:t>
      </w:r>
      <w:proofErr w:type="spellEnd"/>
      <w:r w:rsidRPr="00E72153">
        <w:rPr>
          <w:rFonts w:ascii="Times New Roman" w:eastAsia="Arial" w:hAnsi="Times New Roman" w:cs="Times New Roman"/>
          <w:bCs/>
          <w:sz w:val="24"/>
          <w:szCs w:val="24"/>
        </w:rPr>
        <w:t>()</w:t>
      </w:r>
    </w:p>
    <w:p w14:paraId="7E19256B" w14:textId="77777777" w:rsidR="00E72153" w:rsidRPr="00E72153" w:rsidRDefault="00E72153" w:rsidP="00E72153">
      <w:pPr>
        <w:spacing w:line="270" w:lineRule="exact"/>
        <w:rPr>
          <w:rFonts w:ascii="Times New Roman" w:eastAsia="Times New Roman" w:hAnsi="Times New Roman"/>
          <w:sz w:val="24"/>
          <w:szCs w:val="24"/>
        </w:rPr>
      </w:pPr>
    </w:p>
    <w:p w14:paraId="1C40B46F" w14:textId="77777777" w:rsidR="002B2979" w:rsidRPr="0081168A" w:rsidRDefault="002B2979" w:rsidP="002B2979">
      <w:pPr>
        <w:ind w:firstLine="0"/>
      </w:pPr>
    </w:p>
    <w:p w14:paraId="5274B457" w14:textId="77777777" w:rsidR="00785FD6" w:rsidRPr="0081168A" w:rsidRDefault="00785FD6" w:rsidP="002B2979">
      <w:pPr>
        <w:ind w:firstLine="0"/>
        <w:rPr>
          <w:sz w:val="24"/>
          <w:szCs w:val="24"/>
        </w:rPr>
      </w:pPr>
    </w:p>
    <w:sectPr w:rsidR="00785FD6" w:rsidRPr="00811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18FAA" w14:textId="77777777" w:rsidR="006B3CC9" w:rsidRDefault="006B3CC9" w:rsidP="001375DB">
      <w:pPr>
        <w:spacing w:after="0" w:line="240" w:lineRule="auto"/>
      </w:pPr>
      <w:r>
        <w:separator/>
      </w:r>
    </w:p>
  </w:endnote>
  <w:endnote w:type="continuationSeparator" w:id="0">
    <w:p w14:paraId="42F41CC2" w14:textId="77777777" w:rsidR="006B3CC9" w:rsidRDefault="006B3CC9"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688BC" w14:textId="77777777" w:rsidR="006B3CC9" w:rsidRDefault="006B3CC9" w:rsidP="001375DB">
      <w:pPr>
        <w:spacing w:after="0" w:line="240" w:lineRule="auto"/>
      </w:pPr>
      <w:r>
        <w:separator/>
      </w:r>
    </w:p>
  </w:footnote>
  <w:footnote w:type="continuationSeparator" w:id="0">
    <w:p w14:paraId="6FDD7753" w14:textId="77777777" w:rsidR="006B3CC9" w:rsidRDefault="006B3CC9"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42B1D62"/>
    <w:multiLevelType w:val="hybridMultilevel"/>
    <w:tmpl w:val="FC7A6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EF52BF"/>
    <w:multiLevelType w:val="hybridMultilevel"/>
    <w:tmpl w:val="57E8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C5FD6"/>
    <w:multiLevelType w:val="hybridMultilevel"/>
    <w:tmpl w:val="FC34F7C0"/>
    <w:lvl w:ilvl="0" w:tplc="26E2EEDC">
      <w:start w:val="1"/>
      <w:numFmt w:val="upperLetter"/>
      <w:lvlText w:val="%1."/>
      <w:lvlJc w:val="left"/>
      <w:pPr>
        <w:ind w:left="795" w:hanging="43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8" w15:restartNumberingAfterBreak="0">
    <w:nsid w:val="2F37674B"/>
    <w:multiLevelType w:val="hybridMultilevel"/>
    <w:tmpl w:val="05A25874"/>
    <w:lvl w:ilvl="0" w:tplc="B7027AB8">
      <w:numFmt w:val="bullet"/>
      <w:lvlText w:val="•"/>
      <w:lvlJc w:val="left"/>
      <w:pPr>
        <w:ind w:left="518" w:hanging="519"/>
      </w:pPr>
      <w:rPr>
        <w:rFonts w:ascii="Arial" w:eastAsia="Arial" w:hAnsi="Arial" w:cs="Arial" w:hint="default"/>
        <w:b w:val="0"/>
        <w:bCs w:val="0"/>
        <w:i w:val="0"/>
        <w:iCs w:val="0"/>
        <w:color w:val="0C79CF"/>
        <w:spacing w:val="-563"/>
        <w:w w:val="121"/>
        <w:position w:val="-6"/>
        <w:sz w:val="143"/>
        <w:szCs w:val="143"/>
        <w:lang w:val="en-US" w:eastAsia="en-US" w:bidi="ar-SA"/>
      </w:rPr>
    </w:lvl>
    <w:lvl w:ilvl="1" w:tplc="7B2EFE80">
      <w:numFmt w:val="bullet"/>
      <w:lvlText w:val="•"/>
      <w:lvlJc w:val="left"/>
      <w:pPr>
        <w:ind w:left="483" w:hanging="519"/>
      </w:pPr>
      <w:rPr>
        <w:rFonts w:hint="default"/>
        <w:lang w:val="en-US" w:eastAsia="en-US" w:bidi="ar-SA"/>
      </w:rPr>
    </w:lvl>
    <w:lvl w:ilvl="2" w:tplc="09E8478E">
      <w:numFmt w:val="bullet"/>
      <w:lvlText w:val="•"/>
      <w:lvlJc w:val="left"/>
      <w:pPr>
        <w:ind w:left="446" w:hanging="519"/>
      </w:pPr>
      <w:rPr>
        <w:rFonts w:hint="default"/>
        <w:lang w:val="en-US" w:eastAsia="en-US" w:bidi="ar-SA"/>
      </w:rPr>
    </w:lvl>
    <w:lvl w:ilvl="3" w:tplc="6662448A">
      <w:numFmt w:val="bullet"/>
      <w:lvlText w:val="•"/>
      <w:lvlJc w:val="left"/>
      <w:pPr>
        <w:ind w:left="409" w:hanging="519"/>
      </w:pPr>
      <w:rPr>
        <w:rFonts w:hint="default"/>
        <w:lang w:val="en-US" w:eastAsia="en-US" w:bidi="ar-SA"/>
      </w:rPr>
    </w:lvl>
    <w:lvl w:ilvl="4" w:tplc="B7C6BF34">
      <w:numFmt w:val="bullet"/>
      <w:lvlText w:val="•"/>
      <w:lvlJc w:val="left"/>
      <w:pPr>
        <w:ind w:left="372" w:hanging="519"/>
      </w:pPr>
      <w:rPr>
        <w:rFonts w:hint="default"/>
        <w:lang w:val="en-US" w:eastAsia="en-US" w:bidi="ar-SA"/>
      </w:rPr>
    </w:lvl>
    <w:lvl w:ilvl="5" w:tplc="D22C7A0E">
      <w:numFmt w:val="bullet"/>
      <w:lvlText w:val="•"/>
      <w:lvlJc w:val="left"/>
      <w:pPr>
        <w:ind w:left="335" w:hanging="519"/>
      </w:pPr>
      <w:rPr>
        <w:rFonts w:hint="default"/>
        <w:lang w:val="en-US" w:eastAsia="en-US" w:bidi="ar-SA"/>
      </w:rPr>
    </w:lvl>
    <w:lvl w:ilvl="6" w:tplc="069CCC72">
      <w:numFmt w:val="bullet"/>
      <w:lvlText w:val="•"/>
      <w:lvlJc w:val="left"/>
      <w:pPr>
        <w:ind w:left="298" w:hanging="519"/>
      </w:pPr>
      <w:rPr>
        <w:rFonts w:hint="default"/>
        <w:lang w:val="en-US" w:eastAsia="en-US" w:bidi="ar-SA"/>
      </w:rPr>
    </w:lvl>
    <w:lvl w:ilvl="7" w:tplc="AFEEEAF4">
      <w:numFmt w:val="bullet"/>
      <w:lvlText w:val="•"/>
      <w:lvlJc w:val="left"/>
      <w:pPr>
        <w:ind w:left="262" w:hanging="519"/>
      </w:pPr>
      <w:rPr>
        <w:rFonts w:hint="default"/>
        <w:lang w:val="en-US" w:eastAsia="en-US" w:bidi="ar-SA"/>
      </w:rPr>
    </w:lvl>
    <w:lvl w:ilvl="8" w:tplc="59D6C810">
      <w:numFmt w:val="bullet"/>
      <w:lvlText w:val="•"/>
      <w:lvlJc w:val="left"/>
      <w:pPr>
        <w:ind w:left="225" w:hanging="519"/>
      </w:pPr>
      <w:rPr>
        <w:rFonts w:hint="default"/>
        <w:lang w:val="en-US" w:eastAsia="en-US" w:bidi="ar-SA"/>
      </w:rPr>
    </w:lvl>
  </w:abstractNum>
  <w:abstractNum w:abstractNumId="9" w15:restartNumberingAfterBreak="0">
    <w:nsid w:val="327096ED"/>
    <w:multiLevelType w:val="hybridMultilevel"/>
    <w:tmpl w:val="FE384D00"/>
    <w:lvl w:ilvl="0" w:tplc="82BE37E2">
      <w:numFmt w:val="bullet"/>
      <w:lvlText w:val="•"/>
      <w:lvlJc w:val="left"/>
      <w:pPr>
        <w:ind w:left="839" w:hanging="362"/>
      </w:pPr>
      <w:rPr>
        <w:rFonts w:ascii="Arial" w:eastAsia="Arial" w:hAnsi="Arial" w:cs="Arial" w:hint="default"/>
        <w:b w:val="0"/>
        <w:bCs w:val="0"/>
        <w:i w:val="0"/>
        <w:iCs w:val="0"/>
        <w:w w:val="100"/>
        <w:sz w:val="24"/>
        <w:szCs w:val="24"/>
        <w:lang w:val="en-US" w:eastAsia="en-US" w:bidi="ar-SA"/>
      </w:rPr>
    </w:lvl>
    <w:lvl w:ilvl="1" w:tplc="4F48DC7E">
      <w:numFmt w:val="bullet"/>
      <w:lvlText w:val="•"/>
      <w:lvlJc w:val="left"/>
      <w:pPr>
        <w:ind w:left="1682" w:hanging="362"/>
      </w:pPr>
      <w:rPr>
        <w:rFonts w:hint="default"/>
        <w:lang w:val="en-US" w:eastAsia="en-US" w:bidi="ar-SA"/>
      </w:rPr>
    </w:lvl>
    <w:lvl w:ilvl="2" w:tplc="6942AAC6">
      <w:numFmt w:val="bullet"/>
      <w:lvlText w:val="•"/>
      <w:lvlJc w:val="left"/>
      <w:pPr>
        <w:ind w:left="2524" w:hanging="362"/>
      </w:pPr>
      <w:rPr>
        <w:rFonts w:hint="default"/>
        <w:lang w:val="en-US" w:eastAsia="en-US" w:bidi="ar-SA"/>
      </w:rPr>
    </w:lvl>
    <w:lvl w:ilvl="3" w:tplc="ECD8CD90">
      <w:numFmt w:val="bullet"/>
      <w:lvlText w:val="•"/>
      <w:lvlJc w:val="left"/>
      <w:pPr>
        <w:ind w:left="3366" w:hanging="362"/>
      </w:pPr>
      <w:rPr>
        <w:rFonts w:hint="default"/>
        <w:lang w:val="en-US" w:eastAsia="en-US" w:bidi="ar-SA"/>
      </w:rPr>
    </w:lvl>
    <w:lvl w:ilvl="4" w:tplc="C1F8BBE0">
      <w:numFmt w:val="bullet"/>
      <w:lvlText w:val="•"/>
      <w:lvlJc w:val="left"/>
      <w:pPr>
        <w:ind w:left="4208" w:hanging="362"/>
      </w:pPr>
      <w:rPr>
        <w:rFonts w:hint="default"/>
        <w:lang w:val="en-US" w:eastAsia="en-US" w:bidi="ar-SA"/>
      </w:rPr>
    </w:lvl>
    <w:lvl w:ilvl="5" w:tplc="2DBE3990">
      <w:numFmt w:val="bullet"/>
      <w:lvlText w:val="•"/>
      <w:lvlJc w:val="left"/>
      <w:pPr>
        <w:ind w:left="5050" w:hanging="362"/>
      </w:pPr>
      <w:rPr>
        <w:rFonts w:hint="default"/>
        <w:lang w:val="en-US" w:eastAsia="en-US" w:bidi="ar-SA"/>
      </w:rPr>
    </w:lvl>
    <w:lvl w:ilvl="6" w:tplc="C8C48934">
      <w:numFmt w:val="bullet"/>
      <w:lvlText w:val="•"/>
      <w:lvlJc w:val="left"/>
      <w:pPr>
        <w:ind w:left="5892" w:hanging="362"/>
      </w:pPr>
      <w:rPr>
        <w:rFonts w:hint="default"/>
        <w:lang w:val="en-US" w:eastAsia="en-US" w:bidi="ar-SA"/>
      </w:rPr>
    </w:lvl>
    <w:lvl w:ilvl="7" w:tplc="02408E16">
      <w:numFmt w:val="bullet"/>
      <w:lvlText w:val="•"/>
      <w:lvlJc w:val="left"/>
      <w:pPr>
        <w:ind w:left="6734" w:hanging="362"/>
      </w:pPr>
      <w:rPr>
        <w:rFonts w:hint="default"/>
        <w:lang w:val="en-US" w:eastAsia="en-US" w:bidi="ar-SA"/>
      </w:rPr>
    </w:lvl>
    <w:lvl w:ilvl="8" w:tplc="5A0616EA">
      <w:numFmt w:val="bullet"/>
      <w:lvlText w:val="•"/>
      <w:lvlJc w:val="left"/>
      <w:pPr>
        <w:ind w:left="7576" w:hanging="362"/>
      </w:pPr>
      <w:rPr>
        <w:rFonts w:hint="default"/>
        <w:lang w:val="en-US" w:eastAsia="en-US" w:bidi="ar-SA"/>
      </w:rPr>
    </w:lvl>
  </w:abstractNum>
  <w:abstractNum w:abstractNumId="10" w15:restartNumberingAfterBreak="0">
    <w:nsid w:val="435C62B9"/>
    <w:multiLevelType w:val="hybridMultilevel"/>
    <w:tmpl w:val="53DA5EC8"/>
    <w:lvl w:ilvl="0" w:tplc="8B84E59A">
      <w:numFmt w:val="bullet"/>
      <w:lvlText w:val=""/>
      <w:lvlJc w:val="left"/>
      <w:pPr>
        <w:ind w:left="1741" w:hanging="361"/>
      </w:pPr>
      <w:rPr>
        <w:rFonts w:ascii="Symbol" w:eastAsia="Symbol" w:hAnsi="Symbol" w:cs="Symbol" w:hint="default"/>
        <w:w w:val="99"/>
        <w:sz w:val="28"/>
        <w:szCs w:val="28"/>
        <w:lang w:val="en-US" w:eastAsia="en-US" w:bidi="ar-SA"/>
      </w:rPr>
    </w:lvl>
    <w:lvl w:ilvl="1" w:tplc="D21AA972">
      <w:numFmt w:val="bullet"/>
      <w:lvlText w:val="•"/>
      <w:lvlJc w:val="left"/>
      <w:pPr>
        <w:ind w:left="2722" w:hanging="361"/>
      </w:pPr>
      <w:rPr>
        <w:rFonts w:hint="default"/>
        <w:lang w:val="en-US" w:eastAsia="en-US" w:bidi="ar-SA"/>
      </w:rPr>
    </w:lvl>
    <w:lvl w:ilvl="2" w:tplc="1F624E90">
      <w:numFmt w:val="bullet"/>
      <w:lvlText w:val="•"/>
      <w:lvlJc w:val="left"/>
      <w:pPr>
        <w:ind w:left="3704" w:hanging="361"/>
      </w:pPr>
      <w:rPr>
        <w:rFonts w:hint="default"/>
        <w:lang w:val="en-US" w:eastAsia="en-US" w:bidi="ar-SA"/>
      </w:rPr>
    </w:lvl>
    <w:lvl w:ilvl="3" w:tplc="5CC2F468">
      <w:numFmt w:val="bullet"/>
      <w:lvlText w:val="•"/>
      <w:lvlJc w:val="left"/>
      <w:pPr>
        <w:ind w:left="4686" w:hanging="361"/>
      </w:pPr>
      <w:rPr>
        <w:rFonts w:hint="default"/>
        <w:lang w:val="en-US" w:eastAsia="en-US" w:bidi="ar-SA"/>
      </w:rPr>
    </w:lvl>
    <w:lvl w:ilvl="4" w:tplc="B9D81B72">
      <w:numFmt w:val="bullet"/>
      <w:lvlText w:val="•"/>
      <w:lvlJc w:val="left"/>
      <w:pPr>
        <w:ind w:left="5668" w:hanging="361"/>
      </w:pPr>
      <w:rPr>
        <w:rFonts w:hint="default"/>
        <w:lang w:val="en-US" w:eastAsia="en-US" w:bidi="ar-SA"/>
      </w:rPr>
    </w:lvl>
    <w:lvl w:ilvl="5" w:tplc="5F7A31CC">
      <w:numFmt w:val="bullet"/>
      <w:lvlText w:val="•"/>
      <w:lvlJc w:val="left"/>
      <w:pPr>
        <w:ind w:left="6650" w:hanging="361"/>
      </w:pPr>
      <w:rPr>
        <w:rFonts w:hint="default"/>
        <w:lang w:val="en-US" w:eastAsia="en-US" w:bidi="ar-SA"/>
      </w:rPr>
    </w:lvl>
    <w:lvl w:ilvl="6" w:tplc="D1BA805E">
      <w:numFmt w:val="bullet"/>
      <w:lvlText w:val="•"/>
      <w:lvlJc w:val="left"/>
      <w:pPr>
        <w:ind w:left="7632" w:hanging="361"/>
      </w:pPr>
      <w:rPr>
        <w:rFonts w:hint="default"/>
        <w:lang w:val="en-US" w:eastAsia="en-US" w:bidi="ar-SA"/>
      </w:rPr>
    </w:lvl>
    <w:lvl w:ilvl="7" w:tplc="FA507B26">
      <w:numFmt w:val="bullet"/>
      <w:lvlText w:val="•"/>
      <w:lvlJc w:val="left"/>
      <w:pPr>
        <w:ind w:left="8614" w:hanging="361"/>
      </w:pPr>
      <w:rPr>
        <w:rFonts w:hint="default"/>
        <w:lang w:val="en-US" w:eastAsia="en-US" w:bidi="ar-SA"/>
      </w:rPr>
    </w:lvl>
    <w:lvl w:ilvl="8" w:tplc="C61C952C">
      <w:numFmt w:val="bullet"/>
      <w:lvlText w:val="•"/>
      <w:lvlJc w:val="left"/>
      <w:pPr>
        <w:ind w:left="9596" w:hanging="361"/>
      </w:pPr>
      <w:rPr>
        <w:rFonts w:hint="default"/>
        <w:lang w:val="en-US" w:eastAsia="en-US" w:bidi="ar-SA"/>
      </w:rPr>
    </w:lvl>
  </w:abstractNum>
  <w:abstractNum w:abstractNumId="11" w15:restartNumberingAfterBreak="0">
    <w:nsid w:val="60346E72"/>
    <w:multiLevelType w:val="hybridMultilevel"/>
    <w:tmpl w:val="93A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12"/>
  </w:num>
  <w:num w:numId="2" w16cid:durableId="1050883953">
    <w:abstractNumId w:val="7"/>
  </w:num>
  <w:num w:numId="3" w16cid:durableId="1928419063">
    <w:abstractNumId w:val="4"/>
  </w:num>
  <w:num w:numId="4" w16cid:durableId="456335001">
    <w:abstractNumId w:val="11"/>
  </w:num>
  <w:num w:numId="5" w16cid:durableId="475610859">
    <w:abstractNumId w:val="5"/>
  </w:num>
  <w:num w:numId="6" w16cid:durableId="863327035">
    <w:abstractNumId w:val="10"/>
  </w:num>
  <w:num w:numId="7" w16cid:durableId="2059235194">
    <w:abstractNumId w:val="9"/>
  </w:num>
  <w:num w:numId="8" w16cid:durableId="1003167853">
    <w:abstractNumId w:val="8"/>
  </w:num>
  <w:num w:numId="9" w16cid:durableId="1569267117">
    <w:abstractNumId w:val="6"/>
  </w:num>
  <w:num w:numId="10" w16cid:durableId="1833258814">
    <w:abstractNumId w:val="2"/>
  </w:num>
  <w:num w:numId="11" w16cid:durableId="1349527593">
    <w:abstractNumId w:val="3"/>
  </w:num>
  <w:num w:numId="12" w16cid:durableId="2040547659">
    <w:abstractNumId w:val="1"/>
  </w:num>
  <w:num w:numId="13" w16cid:durableId="1791437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837B7"/>
    <w:rsid w:val="001375DB"/>
    <w:rsid w:val="001673E2"/>
    <w:rsid w:val="0017517F"/>
    <w:rsid w:val="001A3E93"/>
    <w:rsid w:val="001E5B35"/>
    <w:rsid w:val="0021783E"/>
    <w:rsid w:val="002946C7"/>
    <w:rsid w:val="00297E87"/>
    <w:rsid w:val="002A049B"/>
    <w:rsid w:val="002B2979"/>
    <w:rsid w:val="002F6B9E"/>
    <w:rsid w:val="00300DC6"/>
    <w:rsid w:val="003E3715"/>
    <w:rsid w:val="0041598F"/>
    <w:rsid w:val="00415E51"/>
    <w:rsid w:val="004258FA"/>
    <w:rsid w:val="00477CF4"/>
    <w:rsid w:val="004F5F39"/>
    <w:rsid w:val="00512290"/>
    <w:rsid w:val="00547DA7"/>
    <w:rsid w:val="00563704"/>
    <w:rsid w:val="00582308"/>
    <w:rsid w:val="00614CEE"/>
    <w:rsid w:val="00636CA3"/>
    <w:rsid w:val="00642E09"/>
    <w:rsid w:val="00693E23"/>
    <w:rsid w:val="006958B0"/>
    <w:rsid w:val="006A0F4C"/>
    <w:rsid w:val="006B3CC9"/>
    <w:rsid w:val="006F768C"/>
    <w:rsid w:val="007209F3"/>
    <w:rsid w:val="00741DE3"/>
    <w:rsid w:val="0076301E"/>
    <w:rsid w:val="00785FD6"/>
    <w:rsid w:val="007F591B"/>
    <w:rsid w:val="0081168A"/>
    <w:rsid w:val="00821469"/>
    <w:rsid w:val="00891F42"/>
    <w:rsid w:val="008A71D3"/>
    <w:rsid w:val="008C3CF9"/>
    <w:rsid w:val="008E253D"/>
    <w:rsid w:val="00914B07"/>
    <w:rsid w:val="009217C9"/>
    <w:rsid w:val="00941D27"/>
    <w:rsid w:val="00952BE4"/>
    <w:rsid w:val="009551CF"/>
    <w:rsid w:val="009E720D"/>
    <w:rsid w:val="00A2639B"/>
    <w:rsid w:val="00A44948"/>
    <w:rsid w:val="00A679FD"/>
    <w:rsid w:val="00A93919"/>
    <w:rsid w:val="00AD24BF"/>
    <w:rsid w:val="00AE60EC"/>
    <w:rsid w:val="00BA2CA8"/>
    <w:rsid w:val="00BE351D"/>
    <w:rsid w:val="00C15261"/>
    <w:rsid w:val="00C37758"/>
    <w:rsid w:val="00C96612"/>
    <w:rsid w:val="00D82D05"/>
    <w:rsid w:val="00D85FB4"/>
    <w:rsid w:val="00D86096"/>
    <w:rsid w:val="00DB2426"/>
    <w:rsid w:val="00E04F06"/>
    <w:rsid w:val="00E07632"/>
    <w:rsid w:val="00E72153"/>
    <w:rsid w:val="00EA4185"/>
    <w:rsid w:val="00EB4363"/>
    <w:rsid w:val="00EC5D4B"/>
    <w:rsid w:val="00EC7E58"/>
    <w:rsid w:val="00F455D1"/>
    <w:rsid w:val="00F9546E"/>
    <w:rsid w:val="00FF0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6F768C"/>
    <w:rPr>
      <w:color w:val="67AFBD" w:themeColor="hyperlink"/>
      <w:u w:val="single"/>
    </w:rPr>
  </w:style>
  <w:style w:type="character" w:styleId="UnresolvedMention">
    <w:name w:val="Unresolved Mention"/>
    <w:basedOn w:val="DefaultParagraphFont"/>
    <w:uiPriority w:val="99"/>
    <w:semiHidden/>
    <w:unhideWhenUsed/>
    <w:rsid w:val="006F768C"/>
    <w:rPr>
      <w:color w:val="605E5C"/>
      <w:shd w:val="clear" w:color="auto" w:fill="E1DFDD"/>
    </w:rPr>
  </w:style>
  <w:style w:type="table" w:customStyle="1" w:styleId="TableGrid">
    <w:name w:val="TableGrid"/>
    <w:rsid w:val="00693E23"/>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17517F"/>
    <w:pPr>
      <w:widowControl w:val="0"/>
      <w:autoSpaceDE w:val="0"/>
      <w:autoSpaceDN w:val="0"/>
      <w:spacing w:before="7" w:after="0" w:line="240" w:lineRule="auto"/>
      <w:ind w:firstLine="0"/>
    </w:pPr>
    <w:rPr>
      <w:rFonts w:ascii="Carlito" w:eastAsia="Carlito" w:hAnsi="Carlito" w:cs="Carlito"/>
      <w:sz w:val="24"/>
      <w:szCs w:val="24"/>
      <w:lang w:bidi="ar-SA"/>
    </w:rPr>
  </w:style>
  <w:style w:type="character" w:customStyle="1" w:styleId="BodyTextChar">
    <w:name w:val="Body Text Char"/>
    <w:basedOn w:val="DefaultParagraphFont"/>
    <w:link w:val="BodyText"/>
    <w:uiPriority w:val="1"/>
    <w:rsid w:val="0017517F"/>
    <w:rPr>
      <w:rFonts w:ascii="Carlito" w:eastAsia="Carlito" w:hAnsi="Carlito" w:cs="Carlito"/>
      <w:sz w:val="24"/>
      <w:szCs w:val="24"/>
      <w:lang w:bidi="ar-SA"/>
    </w:rPr>
  </w:style>
  <w:style w:type="paragraph" w:customStyle="1" w:styleId="TableParagraph">
    <w:name w:val="Table Paragraph"/>
    <w:basedOn w:val="Normal"/>
    <w:uiPriority w:val="1"/>
    <w:qFormat/>
    <w:rsid w:val="0017517F"/>
    <w:pPr>
      <w:widowControl w:val="0"/>
      <w:autoSpaceDE w:val="0"/>
      <w:autoSpaceDN w:val="0"/>
      <w:spacing w:before="6" w:after="0" w:line="240" w:lineRule="auto"/>
      <w:ind w:left="110"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1310">
      <w:bodyDiv w:val="1"/>
      <w:marLeft w:val="0"/>
      <w:marRight w:val="0"/>
      <w:marTop w:val="0"/>
      <w:marBottom w:val="0"/>
      <w:divBdr>
        <w:top w:val="none" w:sz="0" w:space="0" w:color="auto"/>
        <w:left w:val="none" w:sz="0" w:space="0" w:color="auto"/>
        <w:bottom w:val="none" w:sz="0" w:space="0" w:color="auto"/>
        <w:right w:val="none" w:sz="0" w:space="0" w:color="auto"/>
      </w:divBdr>
    </w:div>
    <w:div w:id="83190307">
      <w:bodyDiv w:val="1"/>
      <w:marLeft w:val="0"/>
      <w:marRight w:val="0"/>
      <w:marTop w:val="0"/>
      <w:marBottom w:val="0"/>
      <w:divBdr>
        <w:top w:val="none" w:sz="0" w:space="0" w:color="auto"/>
        <w:left w:val="none" w:sz="0" w:space="0" w:color="auto"/>
        <w:bottom w:val="none" w:sz="0" w:space="0" w:color="auto"/>
        <w:right w:val="none" w:sz="0" w:space="0" w:color="auto"/>
      </w:divBdr>
    </w:div>
    <w:div w:id="782069243">
      <w:bodyDiv w:val="1"/>
      <w:marLeft w:val="0"/>
      <w:marRight w:val="0"/>
      <w:marTop w:val="0"/>
      <w:marBottom w:val="0"/>
      <w:divBdr>
        <w:top w:val="none" w:sz="0" w:space="0" w:color="auto"/>
        <w:left w:val="none" w:sz="0" w:space="0" w:color="auto"/>
        <w:bottom w:val="none" w:sz="0" w:space="0" w:color="auto"/>
        <w:right w:val="none" w:sz="0" w:space="0" w:color="auto"/>
      </w:divBdr>
    </w:div>
    <w:div w:id="800613726">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2641061">
      <w:bodyDiv w:val="1"/>
      <w:marLeft w:val="0"/>
      <w:marRight w:val="0"/>
      <w:marTop w:val="0"/>
      <w:marBottom w:val="0"/>
      <w:divBdr>
        <w:top w:val="none" w:sz="0" w:space="0" w:color="auto"/>
        <w:left w:val="none" w:sz="0" w:space="0" w:color="auto"/>
        <w:bottom w:val="none" w:sz="0" w:space="0" w:color="auto"/>
        <w:right w:val="none" w:sz="0" w:space="0" w:color="auto"/>
      </w:divBdr>
    </w:div>
    <w:div w:id="1663704563">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354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2700</Words>
  <Characters>15396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 Phoenix</dc:creator>
  <cp:lastModifiedBy>dinesh kumar</cp:lastModifiedBy>
  <cp:revision>7</cp:revision>
  <cp:lastPrinted>2022-11-10T12:31:00Z</cp:lastPrinted>
  <dcterms:created xsi:type="dcterms:W3CDTF">2022-11-14T06:19:00Z</dcterms:created>
  <dcterms:modified xsi:type="dcterms:W3CDTF">2022-11-19T17:09:00Z</dcterms:modified>
</cp:coreProperties>
</file>